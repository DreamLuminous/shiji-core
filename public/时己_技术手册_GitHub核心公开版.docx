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CFC88">
      <w:pPr>
        <w:pStyle w:val="31"/>
      </w:pPr>
      <w:r>
        <w:t>时己：个人经验主权系统技术手册</w:t>
      </w:r>
    </w:p>
    <w:p w14:paraId="1CD192B4">
      <w:pPr>
        <w:pStyle w:val="26"/>
      </w:pPr>
      <w:r>
        <w:t>GitHub 核心公开版</w:t>
      </w:r>
      <w:r>
        <w:rPr>
          <w:rFonts w:hint="eastAsia"/>
        </w:rPr>
        <w:t xml:space="preserve"> v0.1.0</w:t>
      </w:r>
    </w:p>
    <w:p w14:paraId="3E457886">
      <w:r>
        <w:t>2026-10-14</w:t>
      </w:r>
    </w:p>
    <w:p w14:paraId="3E174E3F">
      <w:pPr>
        <w:pStyle w:val="3"/>
      </w:pPr>
      <w:bookmarkStart w:id="0" w:name="公开范围"/>
      <w:r>
        <w:t>公开范围</w:t>
      </w:r>
    </w:p>
    <w:p w14:paraId="78C93AA7">
      <w:r>
        <w:t>本版仅收录项目核心技术设计。商业规划、个人路线、团队资源、供应链、用户研究与敏感应用方案均未纳入。</w:t>
      </w:r>
    </w:p>
    <w:bookmarkEnd w:id="0"/>
    <w:p w14:paraId="6637AF34">
      <w:pPr>
        <w:pStyle w:val="3"/>
      </w:pPr>
      <w:bookmarkStart w:id="1" w:name="目录"/>
      <w:r>
        <w:t>目录</w:t>
      </w:r>
    </w:p>
    <w:p w14:paraId="24C6A620">
      <w:pPr>
        <w:numPr>
          <w:ilvl w:val="0"/>
          <w:numId w:val="7"/>
        </w:numPr>
      </w:pPr>
      <w:r>
        <w:t>项目概述</w:t>
      </w:r>
    </w:p>
    <w:p w14:paraId="42E22801">
      <w:pPr>
        <w:numPr>
          <w:ilvl w:val="0"/>
          <w:numId w:val="7"/>
        </w:numPr>
      </w:pPr>
      <w:r>
        <w:t>核心理念</w:t>
      </w:r>
    </w:p>
    <w:p w14:paraId="0E058446">
      <w:pPr>
        <w:numPr>
          <w:ilvl w:val="0"/>
          <w:numId w:val="7"/>
        </w:numPr>
      </w:pPr>
      <w:r>
        <w:t>产品定位</w:t>
      </w:r>
    </w:p>
    <w:p w14:paraId="3D44FF74">
      <w:pPr>
        <w:numPr>
          <w:ilvl w:val="0"/>
          <w:numId w:val="7"/>
        </w:numPr>
      </w:pPr>
      <w:r>
        <w:t>软件 MVP 功能设计</w:t>
      </w:r>
    </w:p>
    <w:p w14:paraId="5188E857">
      <w:pPr>
        <w:numPr>
          <w:ilvl w:val="0"/>
          <w:numId w:val="7"/>
        </w:numPr>
      </w:pPr>
      <w:r>
        <w:t>个人经验数据模型</w:t>
      </w:r>
    </w:p>
    <w:p w14:paraId="7855DADC">
      <w:pPr>
        <w:numPr>
          <w:ilvl w:val="0"/>
          <w:numId w:val="7"/>
        </w:numPr>
      </w:pPr>
      <w:r>
        <w:t>共证式 AI 设计</w:t>
      </w:r>
    </w:p>
    <w:p w14:paraId="7328B49A">
      <w:pPr>
        <w:numPr>
          <w:ilvl w:val="0"/>
          <w:numId w:val="7"/>
        </w:numPr>
      </w:pPr>
      <w:r>
        <w:t>工程实现基础</w:t>
      </w:r>
    </w:p>
    <w:p w14:paraId="5FCDC2CA">
      <w:pPr>
        <w:numPr>
          <w:ilvl w:val="0"/>
          <w:numId w:val="7"/>
        </w:numPr>
      </w:pPr>
      <w:r>
        <w:t>数据、接口与安全架构</w:t>
      </w:r>
    </w:p>
    <w:p w14:paraId="139AF4C4">
      <w:pPr>
        <w:numPr>
          <w:ilvl w:val="0"/>
          <w:numId w:val="7"/>
        </w:numPr>
      </w:pPr>
      <w:r>
        <w:t>附录 A：数据库设计</w:t>
      </w:r>
    </w:p>
    <w:p w14:paraId="09E7DA80">
      <w:pPr>
        <w:numPr>
          <w:ilvl w:val="0"/>
          <w:numId w:val="7"/>
        </w:numPr>
      </w:pPr>
      <w:r>
        <w:t>附录 B：接口设计</w:t>
      </w:r>
    </w:p>
    <w:p w14:paraId="534C4F6A">
      <w:pPr>
        <w:numPr>
          <w:ilvl w:val="0"/>
          <w:numId w:val="7"/>
        </w:numPr>
      </w:pPr>
      <w:r>
        <w:t>附录 C：工程目录规范</w:t>
      </w:r>
    </w:p>
    <w:p w14:paraId="57AC4877">
      <w:pPr>
        <w:numPr>
          <w:ilvl w:val="0"/>
          <w:numId w:val="7"/>
        </w:numPr>
      </w:pPr>
      <w:r>
        <w:t>附录 E：安全威胁模型</w:t>
      </w:r>
    </w:p>
    <w:p w14:paraId="5BE4B3E5">
      <w:pPr>
        <w:numPr>
          <w:ilvl w:val="0"/>
          <w:numId w:val="7"/>
        </w:numPr>
      </w:pPr>
      <w:r>
        <w:t>附录 F：AI 行为规范</w:t>
      </w:r>
    </w:p>
    <w:p w14:paraId="58F5B57A">
      <w:pPr>
        <w:numPr>
          <w:ilvl w:val="0"/>
          <w:numId w:val="7"/>
        </w:numPr>
      </w:pPr>
      <w:r>
        <w:t>附录 G：用户体验规范</w:t>
      </w:r>
    </w:p>
    <w:p w14:paraId="3D579FCC">
      <w:pPr>
        <w:numPr>
          <w:ilvl w:val="0"/>
          <w:numId w:val="7"/>
        </w:numPr>
      </w:pPr>
      <w:r>
        <w:t>附录 R：数据治理与隐私</w:t>
      </w:r>
    </w:p>
    <w:p w14:paraId="50572AC8">
      <w:pPr>
        <w:numPr>
          <w:ilvl w:val="0"/>
          <w:numId w:val="7"/>
        </w:numPr>
      </w:pPr>
      <w:r>
        <w:t>附录 T：测试与质量保障</w:t>
      </w:r>
    </w:p>
    <w:p w14:paraId="148A9C77">
      <w:pPr>
        <w:numPr>
          <w:ilvl w:val="0"/>
          <w:numId w:val="7"/>
        </w:numPr>
      </w:pPr>
      <w:r>
        <w:t>附录 AA：实施基线</w:t>
      </w:r>
    </w:p>
    <w:bookmarkEnd w:id="1"/>
    <w:p w14:paraId="76A45251">
      <w:pPr>
        <w:pStyle w:val="3"/>
      </w:pPr>
      <w:bookmarkStart w:id="2" w:name="Xd63e3b0f1a7f53de2ddc1fb4b45da93fd215226"/>
      <w:r>
        <w:t>1 项目概述</w:t>
      </w:r>
    </w:p>
    <w:p w14:paraId="18FA8B5F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6B31A8C0">
      <w:pPr>
        <w:pStyle w:val="19"/>
      </w:pPr>
      <w:r>
        <w:t>返回目录 · 阅读导航</w:t>
      </w:r>
    </w:p>
    <w:p w14:paraId="22C92FC2">
      <w:pPr>
        <w:pStyle w:val="4"/>
      </w:pPr>
      <w:bookmarkStart w:id="3" w:name="Xf37f26906dc3b85be432e83a60052066ea8a614"/>
      <w:r>
        <w:t>1.1 项目背景</w:t>
      </w:r>
    </w:p>
    <w:p w14:paraId="75DFB91E">
      <w:r>
        <w:t>个人经历通常保存在记忆、日记、照片、书信和作品中，也可能由他人讲述。数字工具让记录更容易保存和检索，同时把资料分散在聊天平台、云相册、健康设备和其他服务中。当 AI 开始读取这些资料、生成总结和推测需求时，用户需要知道数据由谁保管、谁可以分析，以及自己能否修正或拒绝分析结果。时己围绕这些控制能力设计个人经验系统。</w:t>
      </w:r>
    </w:p>
    <w:p w14:paraId="21685210">
      <w:pPr>
        <w:pStyle w:val="19"/>
      </w:pPr>
      <w:r>
        <w:t>部分 AI 服务采用“用户输入、服务端处理、模型分析、返回结果”的流程。使用这类服务时，需要核查输入的处理和保留方式，并区分原始记录与模型解释。例如，用户写下“今天完成了一个困难的软件项目”，模型可能推测其具有自律或目标导向的特点。一次项目记录不足以支持稳定的人格结论；系统应展示依据和适用范围，让用户判断这种解释是否符合自己的经历。</w:t>
      </w:r>
    </w:p>
    <w:p w14:paraId="259D7C6A">
      <w:pPr>
        <w:pStyle w:val="19"/>
      </w:pPr>
      <w:r>
        <w:t>时己将个人经验主权（Personal Experience Sovereignty）作为产品设计原则，要求用户能够控制记录的保存、分析、解释、分享和迁移。</w:t>
      </w:r>
    </w:p>
    <w:bookmarkEnd w:id="3"/>
    <w:p w14:paraId="497C5560">
      <w:pPr>
        <w:pStyle w:val="4"/>
      </w:pPr>
      <w:bookmarkStart w:id="4" w:name="Xe13da2e13dc29e217e3e38a17edfc7acf14d8dc"/>
      <w:r>
        <w:t>1.2 个人经验主权定义</w:t>
      </w:r>
    </w:p>
    <w:p w14:paraId="25D274A1">
      <w:r>
        <w:t>本章把个人经验主权归纳为数据、解释和分享三个层面。后文的记录权、迁移权、删除权等，是这三个层面的具体操作要求。</w:t>
      </w:r>
    </w:p>
    <w:p w14:paraId="697369D7">
      <w:pPr>
        <w:pStyle w:val="19"/>
      </w:pPr>
      <w:r>
        <w:t>数据主权要求用户能够管理自己的文字、图片、视频、语音、标签和 AI 分析结果，并可导出、迁移和删除。默认保存在用户设备上；启用外部服务时，应明确说明保存位置和处理范围。这里的“主权”是本项目的设计目标，不替代具体服务协议中的权利约定。</w:t>
      </w:r>
    </w:p>
    <w:p w14:paraId="0E24451C">
      <w:pPr>
        <w:pStyle w:val="19"/>
      </w:pPr>
      <w:r>
        <w:t>解释主权要求 AI 分析保留来源和不确定性，用户可以确认、修正或拒绝。例如，AI 根据多条记录提出“你最近可能更关注长期项目”，用户可以补充“近期课程任务比较集中”。反馈作为用户解释保存，原始记录和模型输出仍保持各自来源。</w:t>
      </w:r>
    </w:p>
    <w:p w14:paraId="62908FD8">
      <w:pPr>
        <w:pStyle w:val="19"/>
      </w:pPr>
      <w:r>
        <w:t>分享主权要求用户选择接收对象、资料范围和用途。向医生、家人、机构或外部 AI 服务提供资料前，应展示发送清单并取得本次授权；默认关闭外部分享。</w:t>
      </w:r>
    </w:p>
    <w:bookmarkEnd w:id="2"/>
    <w:bookmarkEnd w:id="4"/>
    <w:p w14:paraId="73364F5F">
      <w:pPr>
        <w:pStyle w:val="3"/>
      </w:pPr>
      <w:bookmarkStart w:id="5" w:name="X14ef5e530c96657c4cbdf3845fa06845cb8cc7b"/>
      <w:r>
        <w:t>2 项目核心理念</w:t>
      </w:r>
    </w:p>
    <w:p w14:paraId="4370B680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4C1D8FEC">
      <w:pPr>
        <w:pStyle w:val="19"/>
      </w:pPr>
      <w:r>
        <w:t>返回目录 · 阅读导航</w:t>
      </w:r>
    </w:p>
    <w:p w14:paraId="6583037A">
      <w:pPr>
        <w:pStyle w:val="4"/>
      </w:pPr>
      <w:bookmarkStart w:id="6" w:name="X087fdd071b96fb3069758a7a64e906aedcd38e7"/>
      <w:r>
        <w:t>2.1 从记录到理解</w:t>
      </w:r>
    </w:p>
    <w:p w14:paraId="4696A9E2">
      <w:r>
        <w:t>时己把记录、回忆、理解、成长和协作组织成逐步扩展的能力链。先让用户可靠地留下经历，再帮助其检索、关联和回顾；AI 与专业协作在用户授权和基础数据能力成熟后加入。</w:t>
      </w:r>
    </w:p>
    <w:p w14:paraId="12F1E94C">
      <w:pPr>
        <w:pStyle w:val="19"/>
      </w:pPr>
      <w:r>
        <w:t>记录阶段保存用户主动描述的事情。例如，用户在 2026 年 10 月 14 日写下“今天第一次完成数据库实验”。系统保存原话、来源和时间；这是一份用户自述，不自动等同于外部已核实事实。</w:t>
      </w:r>
    </w:p>
    <w:p w14:paraId="7D0C98EF">
      <w:pPr>
        <w:pStyle w:val="19"/>
      </w:pPr>
      <w:r>
        <w:t>回忆阶段帮助用户重新找到过去。例如，三年后搜索“第一次做软件项目”，系统返回首次开发示例图像项目、部署网站或发布代码的相关记录，并允许查看原文。</w:t>
      </w:r>
    </w:p>
    <w:p w14:paraId="4AE64B3B">
      <w:pPr>
        <w:pStyle w:val="19"/>
      </w:pPr>
      <w:r>
        <w:t>理解阶段帮助用户观察长期变化。例如，过去一年多次出现软件开发、隐私保护和开源项目记录，AI 可以提出“你的兴趣可能逐渐集中于技术创造”，同时列出支持记录和其他可能解释。</w:t>
      </w:r>
    </w:p>
    <w:p w14:paraId="0074E335">
      <w:pPr>
        <w:pStyle w:val="19"/>
      </w:pPr>
      <w:r>
        <w:t>成长阶段支持用户主动复盘和调整。例如，用户注意到过去半年计划较多、完成记录较少，可以查看任务变化和相关经历。记录覆盖程度应同时说明，不能把未记录的活动直接计为未完成。</w:t>
      </w:r>
    </w:p>
    <w:p w14:paraId="2B0F3160">
      <w:pPr>
        <w:pStyle w:val="19"/>
      </w:pPr>
      <w:r>
        <w:t>协作阶段在用户选择的范围内整理资料。例如，用户可以向医生提供过去半年的睡眠相关记录；共享范围限定于本次选定资料，其他个人记录继续保持私密。</w:t>
      </w:r>
    </w:p>
    <w:bookmarkEnd w:id="5"/>
    <w:bookmarkEnd w:id="6"/>
    <w:p w14:paraId="04766C2F">
      <w:pPr>
        <w:pStyle w:val="3"/>
      </w:pPr>
      <w:bookmarkStart w:id="7" w:name="Xcc7714fc20fafac5649029b076a935977d8b4c9"/>
      <w:r>
        <w:t>3 产品定位</w:t>
      </w:r>
    </w:p>
    <w:p w14:paraId="1A9D5DF3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4832501A">
      <w:pPr>
        <w:pStyle w:val="19"/>
      </w:pPr>
      <w:r>
        <w:t>返回目录 · 阅读导航</w:t>
      </w:r>
    </w:p>
    <w:p w14:paraId="1857E657">
      <w:pPr>
        <w:pStyle w:val="4"/>
      </w:pPr>
      <w:bookmarkStart w:id="8" w:name="Xcb2c821df3c844be91942b5704a2c04a52fa3af"/>
      <w:r>
        <w:t>3.1 它是什么</w:t>
      </w:r>
    </w:p>
    <w:p w14:paraId="424753D9">
      <w:r>
        <w:t>时己是一套本地优先、隐私保护优先的个人经验管理系统。软件承担记录、管理、检索和回顾；可选 AI 提供有来源的辅助解释。</w:t>
      </w:r>
    </w:p>
    <w:bookmarkEnd w:id="8"/>
    <w:p w14:paraId="6F94B664">
      <w:pPr>
        <w:pStyle w:val="4"/>
      </w:pPr>
      <w:bookmarkStart w:id="9" w:name="X4508d568333d56cf6a5991c5a97cf6304dc7164"/>
      <w:r>
        <w:t>3.2 它不是什么</w:t>
      </w:r>
    </w:p>
    <w:p w14:paraId="38EBF095">
      <w:r>
        <w:t>日记是重要的记录入口。时己在记录基础上增加长期主题、项目关联、资料迁移和授权分析，帮助用户持续管理经历。</w:t>
      </w:r>
    </w:p>
    <w:p w14:paraId="5F93CDC1">
      <w:pPr>
        <w:pStyle w:val="19"/>
      </w:pPr>
      <w:r>
        <w:t>对话可以作为未来的辅助交互。系统的核心仍是可检索、可修正、可迁移的长期记录库，分析结果须回到相关记录核查。</w:t>
      </w:r>
    </w:p>
    <w:p w14:paraId="636A6562">
      <w:pPr>
        <w:pStyle w:val="19"/>
      </w:pPr>
      <w:r>
        <w:t>Moment 硬件规划用于主动标记值得保留的瞬间，基础版不持续采集身体指标或环境信息。</w:t>
      </w:r>
    </w:p>
    <w:bookmarkEnd w:id="7"/>
    <w:bookmarkEnd w:id="9"/>
    <w:p w14:paraId="432EA79E">
      <w:pPr>
        <w:pStyle w:val="3"/>
      </w:pPr>
      <w:bookmarkStart w:id="10" w:name="X42e1b46e0ba94c61b92d66ea6cb8ae2390ed263"/>
      <w:r>
        <w:t>6 软件 MVP 功能设计</w:t>
      </w:r>
    </w:p>
    <w:p w14:paraId="12D16F86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7E6FEBA8">
      <w:pPr>
        <w:pStyle w:val="19"/>
      </w:pPr>
      <w:r>
        <w:t>返回目录 · 阅读导航</w:t>
      </w:r>
    </w:p>
    <w:p w14:paraId="006E3B00">
      <w:pPr>
        <w:pStyle w:val="19"/>
      </w:pPr>
      <w:r>
        <w:t>本章覆盖 MVP 系列的完整功能设计。Alpha 0.1 只交付基础文字闭环；0.2 增加图片、语音与标签；0.3 增加经验组织。功能清单表示待验收能力。</w:t>
      </w:r>
    </w:p>
    <w:p w14:paraId="12C77F36">
      <w:pPr>
        <w:pStyle w:val="19"/>
      </w:pPr>
      <w:r>
        <w:t>计划在 1 至 3 个月内完成可内测的基础软件。以下模块按版本逐步交付，每个模块的测试结果单独登记。</w:t>
      </w:r>
    </w:p>
    <w:p w14:paraId="42817C59">
      <w:pPr>
        <w:pStyle w:val="4"/>
      </w:pPr>
      <w:bookmarkStart w:id="11" w:name="X1877fae2587bcecdd45bd7a2543145d585a7ce2"/>
      <w:r>
        <w:t>6.1 快速记录模块</w:t>
      </w:r>
    </w:p>
    <w:p w14:paraId="7CB60D6A">
      <w:r>
        <w:t>快速记录模块应减少填写和整理步骤。用户先保存内容，标题、标签和项目关联可在回顾时补充。</w:t>
      </w:r>
    </w:p>
    <w:p w14:paraId="28A32976">
      <w:pPr>
        <w:pStyle w:val="19"/>
      </w:pPr>
      <w:r>
        <w:t>0.1 支持文字；0.2 增加语音、图片和标签。硬件输入在软件基础能力稳定后独立验证，不占用首版开发范围。</w:t>
      </w:r>
    </w:p>
    <w:p w14:paraId="4FB83F98">
      <w:pPr>
        <w:pStyle w:val="19"/>
      </w:pPr>
      <w:r>
        <w:t>首页显示日期、记录入口和最近记录。进入编辑器后直接输入正文，保存前不强制填写标题、分类或心情。</w:t>
      </w:r>
    </w:p>
    <w:p w14:paraId="14145AC3">
      <w:pPr>
        <w:pStyle w:val="19"/>
      </w:pPr>
      <w:r>
        <w:t>用户打开软件、进入记录、输入内容并保存。数据库提交成功后，系统才显示成功并将记录加入时间轴。</w:t>
      </w:r>
    </w:p>
    <w:p w14:paraId="5ED46016">
      <w:pPr>
        <w:pStyle w:val="19"/>
      </w:pPr>
      <w:r>
        <w:t>Moment 是一次主动保存的记录。以下为字段示意，完整字段及类型以附录 AA.2 为准。</w:t>
      </w:r>
    </w:p>
    <w:p w14:paraId="7FD06EDD">
      <w:pPr>
        <w:pStyle w:val="169"/>
      </w:pPr>
      <w:r>
        <w:t>Moment</w:t>
      </w:r>
      <w:r>
        <w:br w:type="textWrapping"/>
      </w:r>
      <w:r>
        <w:t>{</w:t>
      </w:r>
      <w:r>
        <w:br w:type="textWrapping"/>
      </w:r>
      <w:r>
        <w:t xml:space="preserve"> id,</w:t>
      </w:r>
      <w:r>
        <w:br w:type="textWrapping"/>
      </w:r>
      <w:r>
        <w:t xml:space="preserve"> createTime,</w:t>
      </w:r>
      <w:r>
        <w:br w:type="textWrapping"/>
      </w:r>
      <w:r>
        <w:t xml:space="preserve"> content,</w:t>
      </w:r>
      <w:r>
        <w:br w:type="textWrapping"/>
      </w:r>
      <w:r>
        <w:t xml:space="preserve"> type,</w:t>
      </w:r>
      <w:r>
        <w:br w:type="textWrapping"/>
      </w:r>
      <w:r>
        <w:t xml:space="preserve"> tags,</w:t>
      </w:r>
      <w:r>
        <w:br w:type="textWrapping"/>
      </w:r>
      <w:r>
        <w:t xml:space="preserve"> importance,</w:t>
      </w:r>
      <w:r>
        <w:br w:type="textWrapping"/>
      </w:r>
      <w:r>
        <w:t xml:space="preserve"> privacyLevel</w:t>
      </w:r>
      <w:r>
        <w:br w:type="textWrapping"/>
      </w:r>
      <w:r>
        <w:t>}</w:t>
      </w:r>
    </w:p>
    <w:p w14:paraId="5B2E6EA7">
      <w:r>
        <w:t>技术实现：Web：Vue3，TypeScript，Pinia，IndexedDB，移动：Kotlin，Room数据库</w:t>
      </w:r>
    </w:p>
    <w:p w14:paraId="15527E7D">
      <w:pPr>
        <w:pStyle w:val="19"/>
      </w:pPr>
      <w:r>
        <w:t>REC-001：输入“完成第一次硬件设计”并保存，核查正文、创建时间和记录 ID；关闭并重新打开应用后再次读取。预期记录完整，重复点击保存不会生成重复对象。</w:t>
      </w:r>
    </w:p>
    <w:p w14:paraId="2820B395">
      <w:pPr>
        <w:pStyle w:val="19"/>
      </w:pPr>
      <w:r>
        <w:t>保存异常处理：内容为空时说明原因并停留在编辑器；数据库写入失败或空间不足时保留输入。重复点击和网络状态变化不应影响已提交对象，未提交操作不得标为成功。</w:t>
      </w:r>
    </w:p>
    <w:bookmarkEnd w:id="11"/>
    <w:p w14:paraId="47F08258">
      <w:pPr>
        <w:pStyle w:val="4"/>
      </w:pPr>
      <w:bookmarkStart w:id="12" w:name="X014d96f69eb324d39a9cbdb3a2014c180b63399"/>
      <w:r>
        <w:t>6.2 语音记录模块</w:t>
      </w:r>
    </w:p>
    <w:p w14:paraId="58F84BCD">
      <w:pPr>
        <w:pStyle w:val="5"/>
      </w:pPr>
      <w:bookmarkStart w:id="13" w:name="Xc5e1799036ac14e7b19fd8b43df0c891bfe5627"/>
      <w:r>
        <w:t>6.2.1 功能目标</w:t>
      </w:r>
    </w:p>
    <w:p w14:paraId="02AB2F59">
      <w:r>
        <w:t>语音用于不便打字的场景，如散步时想到项目方案、睡前产生想法或实验结束后补记发现。交互应清楚显示开始、录制和结束状态，并允许取消。</w:t>
      </w:r>
    </w:p>
    <w:bookmarkEnd w:id="13"/>
    <w:p w14:paraId="31764C05">
      <w:pPr>
        <w:pStyle w:val="5"/>
      </w:pPr>
      <w:bookmarkStart w:id="14" w:name="X4062e6e71b2c37fc10fd01540cd4afea05de86b"/>
      <w:r>
        <w:t>6.2.2 用户使用流程</w:t>
      </w:r>
    </w:p>
    <w:p w14:paraId="77C9D10B">
      <w:r>
        <w:t>用户主动点击语音入口后，系统申请麦克风权限。获准后开始录音并显示计时；用户结束录音后，保存原始音频和元数据。转写是另行选择的能力，转写文本不替代原始音频。</w:t>
      </w:r>
    </w:p>
    <w:bookmarkEnd w:id="14"/>
    <w:p w14:paraId="029B3279">
      <w:pPr>
        <w:pStyle w:val="5"/>
      </w:pPr>
      <w:bookmarkStart w:id="15" w:name="X315b1a5209445e447bf5bb15141f57e9054c728"/>
      <w:r>
        <w:t>6.2.3 数据结构</w:t>
      </w:r>
    </w:p>
    <w:p w14:paraId="1C0AEDE3">
      <w:r>
        <w:t>原始音频和转写文本分别保存，通过附件 ID 与 Moment 关联。转写需要标注来源、生成时间和修订状态；用户可修正识别错误。以下为关系示意。</w:t>
      </w:r>
    </w:p>
    <w:p w14:paraId="4930A875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rPr>
          <w:rStyle w:val="178"/>
        </w:rPr>
        <w:t>"xxx"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rPr>
          <w:rStyle w:val="178"/>
        </w:rPr>
        <w:t>"audio"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"time"</w:t>
      </w:r>
      <w:r>
        <w:rPr>
          <w:rStyle w:val="187"/>
        </w:rPr>
        <w:t>:</w:t>
      </w:r>
      <w:r>
        <w:rPr>
          <w:rStyle w:val="178"/>
        </w:rPr>
        <w:t>"2026-10-15 23:00"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"audio"</w:t>
      </w:r>
      <w:r>
        <w:rPr>
          <w:rStyle w:val="187"/>
        </w:rPr>
        <w:t>:</w:t>
      </w:r>
      <w:r>
        <w:rPr>
          <w:rStyle w:val="178"/>
        </w:rPr>
        <w:t>"local/path/audio001.wav"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"text"</w:t>
      </w:r>
      <w:r>
        <w:rPr>
          <w:rStyle w:val="187"/>
        </w:rPr>
        <w:t>:</w:t>
      </w:r>
      <w:r>
        <w:rPr>
          <w:rStyle w:val="178"/>
        </w:rPr>
        <w:t>"刚刚想到未来硬件应该..."</w:t>
      </w:r>
      <w:r>
        <w:br w:type="textWrapping"/>
      </w:r>
      <w:r>
        <w:rPr>
          <w:rStyle w:val="187"/>
        </w:rPr>
        <w:t>}</w:t>
      </w:r>
    </w:p>
    <w:bookmarkEnd w:id="15"/>
    <w:p w14:paraId="4A90C24E">
      <w:pPr>
        <w:pStyle w:val="5"/>
      </w:pPr>
      <w:bookmarkStart w:id="16" w:name="X39fc31a9d80a2e3bd5902f8e1fe32dd7fa0d4df"/>
      <w:r>
        <w:t>6.2.4 技术方案</w:t>
      </w:r>
    </w:p>
    <w:p w14:paraId="469C98BC">
      <w:r>
        <w:t>Web 音频录制：使用：MediaRecorder API，流程：浏览器 → 麦克风流 → MediaRecorder → Blob → IndexedDB</w:t>
      </w:r>
    </w:p>
    <w:p w14:paraId="19B0CCED">
      <w:pPr>
        <w:pStyle w:val="19"/>
      </w:pPr>
      <w:r>
        <w:t>Android：使用：MediaRecorder；使用 AudioRecord 时需另接编码器处理原始音频。保存：AAC/Opus格式。原因：压缩率高。</w:t>
      </w:r>
    </w:p>
    <w:bookmarkEnd w:id="16"/>
    <w:p w14:paraId="7DD5904E">
      <w:pPr>
        <w:pStyle w:val="5"/>
      </w:pPr>
      <w:bookmarkStart w:id="17" w:name="X5e4d460bfda4d3e3a42bc55821a57026a37d8f5"/>
      <w:r>
        <w:t>6.2.5 语音转文字</w:t>
      </w:r>
    </w:p>
    <w:p w14:paraId="1F5F0634">
      <w:r>
        <w:t>首个语音版本只要求可靠录音和播放。后续比较本地识别或系统识别的可行性；系统识别是否使用网络须在启用前明确。授权、转写失败和缓存清理与录音保存分别处理。</w:t>
      </w:r>
    </w:p>
    <w:bookmarkEnd w:id="17"/>
    <w:p w14:paraId="4C0A7451">
      <w:pPr>
        <w:pStyle w:val="5"/>
      </w:pPr>
      <w:bookmarkStart w:id="18" w:name="X5e639416c519160f9526f78437756f650bc5abf"/>
      <w:r>
        <w:t>6.2.6 验收标准</w:t>
      </w:r>
    </w:p>
    <w:p w14:paraId="188CE466">
      <w:r>
        <w:t>AUD-001：录制 30 秒语音，结束后核查音频附件与记录关联。重新启动应用并完整播放，预期内容可读、时长合理、文件未损坏。</w:t>
      </w:r>
    </w:p>
    <w:p w14:paraId="02E75351">
      <w:pPr>
        <w:pStyle w:val="19"/>
      </w:pPr>
      <w:r>
        <w:t>录音异常处理：权限拒绝时可改用文字；来电、切到后台、设备断开等中断场景分别验证可恢复内容。保存失败时先保留临时音频，显示重试或删除选项；上传和转写不作为本地录音完成条件。</w:t>
      </w:r>
    </w:p>
    <w:p w14:paraId="305862B2">
      <w:pPr>
        <w:pStyle w:val="19"/>
      </w:pPr>
      <w:r>
        <w:t>AUD-002：完成离线环境准备后断网录音，预期原始音频仍可保存和播放；未部署离线识别时，转写保持待处理状态，不阻塞录音保存。</w:t>
      </w:r>
    </w:p>
    <w:bookmarkEnd w:id="12"/>
    <w:bookmarkEnd w:id="18"/>
    <w:p w14:paraId="0C79942C">
      <w:pPr>
        <w:pStyle w:val="4"/>
      </w:pPr>
      <w:bookmarkStart w:id="19" w:name="X587333dcd2ed50ae0adf77aecf3b30f50800307"/>
      <w:r>
        <w:t>6.3 图片记录模块</w:t>
      </w:r>
    </w:p>
    <w:p w14:paraId="3BB5FE46">
      <w:pPr>
        <w:pStyle w:val="5"/>
      </w:pPr>
      <w:bookmarkStart w:id="20" w:name="X150720c06e5f50fac2566214d8d94c49fe08d55"/>
      <w:r>
        <w:t>6.3.1 功能目标</w:t>
      </w:r>
    </w:p>
    <w:p w14:paraId="1783580C">
      <w:r>
        <w:t>图片附件用于保存项目截图、设计草图、旅行照片和实验结果，与相关文字记录建立关联。</w:t>
      </w:r>
    </w:p>
    <w:bookmarkEnd w:id="20"/>
    <w:p w14:paraId="0189FFAD">
      <w:pPr>
        <w:pStyle w:val="5"/>
      </w:pPr>
      <w:bookmarkStart w:id="21" w:name="Xed9df289014b7c00a5fd053f12528350844fcc7"/>
      <w:r>
        <w:t>6.3.2 用户流程</w:t>
      </w:r>
    </w:p>
    <w:p w14:paraId="7233F362">
      <w:r>
        <w:t>用户选择相册图片或主动拍摄，预览后保存。权限被拒、读取失败或空间不足时，应保留现有正文并说明失败原因。</w:t>
      </w:r>
    </w:p>
    <w:bookmarkEnd w:id="21"/>
    <w:p w14:paraId="53F12DB8">
      <w:pPr>
        <w:pStyle w:val="5"/>
      </w:pPr>
      <w:bookmarkStart w:id="22" w:name="Xdf0e901b3d29ca3bf852af487773cb7395fe656"/>
      <w:r>
        <w:t>6.3.3 数据设计</w:t>
      </w:r>
    </w:p>
    <w:p w14:paraId="0E869285">
      <w:r>
        <w:t>附件元数据与文件内容分开管理。数据库保存附件 ID、记录 ID、类型、大小、校验值和存储引用；内容通过各端存储适配器读写。</w:t>
      </w:r>
    </w:p>
    <w:p w14:paraId="5915F7A6">
      <w:pPr>
        <w:pStyle w:val="169"/>
      </w:pPr>
      <w:r>
        <w:t>Moment</w:t>
      </w:r>
      <w:r>
        <w:br w:type="textWrapping"/>
      </w:r>
      <w:r>
        <w:t xml:space="preserve"> |</w:t>
      </w:r>
      <w:r>
        <w:br w:type="textWrapping"/>
      </w:r>
      <w:r>
        <w:t>Attachment</w:t>
      </w:r>
      <w:r>
        <w:br w:type="textWrapping"/>
      </w:r>
      <w:r>
        <w:t xml:space="preserve"> |</w:t>
      </w:r>
      <w:r>
        <w:br w:type="textWrapping"/>
      </w:r>
      <w:r>
        <w:t>image001.jpg</w:t>
      </w:r>
    </w:p>
    <w:p w14:paraId="69396F07">
      <w:r>
        <w:t>数据库：Attachment表：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223"/>
      </w:tblGrid>
      <w:tr w14:paraId="163C0E53">
        <w:trPr>
          <w:tblHeader/>
        </w:trPr>
        <w:tc>
          <w:p w14:paraId="210D8459">
            <w:pPr>
              <w:jc w:val="left"/>
            </w:pPr>
            <w:r>
              <w:t>字段</w:t>
            </w:r>
          </w:p>
        </w:tc>
        <w:tc>
          <w:p w14:paraId="319834A8">
            <w:pPr>
              <w:jc w:val="left"/>
            </w:pPr>
            <w:r>
              <w:t>说明</w:t>
            </w:r>
          </w:p>
        </w:tc>
      </w:tr>
      <w:tr w14:paraId="73471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F615F">
            <w:pPr>
              <w:jc w:val="left"/>
            </w:pPr>
            <w:r>
              <w:t>id</w:t>
            </w:r>
          </w:p>
        </w:tc>
        <w:tc>
          <w:p w14:paraId="765420E3">
            <w:pPr>
              <w:jc w:val="left"/>
            </w:pPr>
            <w:r>
              <w:t>附件编号</w:t>
            </w:r>
          </w:p>
        </w:tc>
      </w:tr>
      <w:tr w14:paraId="39480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0B0A8">
            <w:pPr>
              <w:jc w:val="left"/>
            </w:pPr>
            <w:r>
              <w:t>moment_id</w:t>
            </w:r>
          </w:p>
        </w:tc>
        <w:tc>
          <w:p w14:paraId="348A22DC">
            <w:pPr>
              <w:jc w:val="left"/>
            </w:pPr>
            <w:r>
              <w:t>所属记录</w:t>
            </w:r>
          </w:p>
        </w:tc>
      </w:tr>
      <w:tr w14:paraId="0C82C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0C33D">
            <w:pPr>
              <w:jc w:val="left"/>
            </w:pPr>
            <w:r>
              <w:t>path</w:t>
            </w:r>
          </w:p>
        </w:tc>
        <w:tc>
          <w:p w14:paraId="400AE726">
            <w:pPr>
              <w:jc w:val="left"/>
            </w:pPr>
            <w:r>
              <w:t>文件路径</w:t>
            </w:r>
          </w:p>
        </w:tc>
      </w:tr>
      <w:tr w14:paraId="70EFA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DDFF5">
            <w:pPr>
              <w:jc w:val="left"/>
            </w:pPr>
            <w:r>
              <w:t>type</w:t>
            </w:r>
          </w:p>
        </w:tc>
        <w:tc>
          <w:p w14:paraId="15CC8772">
            <w:pPr>
              <w:jc w:val="left"/>
            </w:pPr>
            <w:r>
              <w:t>图片/音频</w:t>
            </w:r>
          </w:p>
        </w:tc>
      </w:tr>
      <w:tr w14:paraId="7F862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1BFEB">
            <w:pPr>
              <w:jc w:val="left"/>
            </w:pPr>
            <w:r>
              <w:t>size</w:t>
            </w:r>
          </w:p>
        </w:tc>
        <w:tc>
          <w:p w14:paraId="5111EF8E">
            <w:pPr>
              <w:jc w:val="left"/>
            </w:pPr>
            <w:r>
              <w:t>大小</w:t>
            </w:r>
          </w:p>
        </w:tc>
      </w:tr>
    </w:tbl>
    <w:p w14:paraId="777236C7">
      <w:pPr>
        <w:pStyle w:val="19"/>
      </w:pPr>
      <w:r>
        <w:t>Web 原型可将 Blob 保存在 IndexedDB，并独立保存附件元数据；Android 与桌面端采用应用私有文件空间或加密对象存储。导入和拍摄通过各端文件或媒体接口完成，保存引用不依赖开发机器的绝对路径。</w:t>
      </w:r>
    </w:p>
    <w:p w14:paraId="22D2BB62">
      <w:pPr>
        <w:pStyle w:val="19"/>
      </w:pPr>
      <w:r>
        <w:t>图片默认不上传。生成分享副本时默认移除位置等敏感 EXIF 信息，并提示处理范围；原始文件是否保留由用户选择。IMG-001 验证图片可显示、可删除，且在关闭同步和外部处理时不产生上传请求。</w:t>
      </w:r>
    </w:p>
    <w:bookmarkEnd w:id="19"/>
    <w:bookmarkEnd w:id="22"/>
    <w:p w14:paraId="7895C7D4">
      <w:pPr>
        <w:pStyle w:val="4"/>
      </w:pPr>
      <w:bookmarkStart w:id="23" w:name="X7853199e8bfc8687712b3fce2d9e68d35b4824c"/>
      <w:r>
        <w:t>6.4 标签系统</w:t>
      </w:r>
    </w:p>
    <w:p w14:paraId="5A5055F6">
      <w:pPr>
        <w:pStyle w:val="5"/>
      </w:pPr>
      <w:bookmarkStart w:id="24" w:name="Xa228bbe1a48def3e9b3cc5497fe122860373c07"/>
      <w:r>
        <w:t>6.4.1 为什么需要标签</w:t>
      </w:r>
    </w:p>
    <w:p w14:paraId="71E087D1">
      <w:r>
        <w:t>标签帮助用户组织不断积累的记录。早期由用户主动创建和选择；后续 AI 可提出标签建议，但需用户确认才能写入正式关联。</w:t>
      </w:r>
    </w:p>
    <w:bookmarkEnd w:id="24"/>
    <w:p w14:paraId="7A724F2C">
      <w:pPr>
        <w:pStyle w:val="5"/>
      </w:pPr>
      <w:bookmarkStart w:id="25" w:name="Xae3d4fb7314a2b7a00a9530389e9f1df28d44e7"/>
      <w:r>
        <w:t>6.4.2 默认标签</w:t>
      </w:r>
    </w:p>
    <w:p w14:paraId="33537051">
      <w:r>
        <w:t>可提供学习、项目、创造、家庭、旅行、想法和情绪等参考标签。用户可修改或删除，保存记录不要求选择标签。</w:t>
      </w:r>
    </w:p>
    <w:bookmarkEnd w:id="25"/>
    <w:p w14:paraId="7448D6DD">
      <w:pPr>
        <w:pStyle w:val="5"/>
      </w:pPr>
      <w:bookmarkStart w:id="26" w:name="X96ca6f4632bda3d62cbb42b7464bb11cf74e8ea"/>
      <w:r>
        <w:t>6.4.3 数据结构</w:t>
      </w:r>
    </w:p>
    <w:p w14:paraId="15AA9848">
      <w:r>
        <w:t>Tag表：</w:t>
      </w:r>
    </w:p>
    <w:p w14:paraId="45AE91FC">
      <w:pPr>
        <w:pStyle w:val="169"/>
      </w:pPr>
      <w:r>
        <w:t>Tag</w:t>
      </w:r>
      <w:r>
        <w:br w:type="textWrapping"/>
      </w:r>
      <w:r>
        <w:t>id</w:t>
      </w:r>
      <w:r>
        <w:br w:type="textWrapping"/>
      </w:r>
      <w:r>
        <w:t>name</w:t>
      </w:r>
      <w:r>
        <w:br w:type="textWrapping"/>
      </w:r>
      <w:r>
        <w:t>create_time</w:t>
      </w:r>
    </w:p>
    <w:p w14:paraId="2AC98AF0">
      <w:r>
        <w:t>关联表：</w:t>
      </w:r>
    </w:p>
    <w:p w14:paraId="33A3657C">
      <w:pPr>
        <w:pStyle w:val="169"/>
      </w:pPr>
      <w:r>
        <w:t>Moment_Tag</w:t>
      </w:r>
      <w:r>
        <w:br w:type="textWrapping"/>
      </w:r>
      <w:r>
        <w:t>moment_id</w:t>
      </w:r>
      <w:r>
        <w:br w:type="textWrapping"/>
      </w:r>
      <w:r>
        <w:t>tag_id</w:t>
      </w:r>
    </w:p>
    <w:bookmarkEnd w:id="26"/>
    <w:p w14:paraId="7A297DD3">
      <w:pPr>
        <w:pStyle w:val="5"/>
      </w:pPr>
      <w:bookmarkStart w:id="27" w:name="X792684facec5176ea4ffa58111622a65e4ea530"/>
      <w:r>
        <w:t>6.4.4 使用流程</w:t>
      </w:r>
    </w:p>
    <w:p w14:paraId="1F17B0F9">
      <w:r>
        <w:t>用户保存“完成示例图像项目优化”时，可选择项目和技术标签。已有记录也能在详情页补充或移除标签。</w:t>
      </w:r>
    </w:p>
    <w:p w14:paraId="2906DCD5">
      <w:pPr>
        <w:pStyle w:val="19"/>
      </w:pPr>
      <w:r>
        <w:t>TAG-001：创建“项目”标签并关联一条记录，重新打开后核查显示和筛选结果；移除关联后，该记录不再出现在该标签筛选中。</w:t>
      </w:r>
    </w:p>
    <w:bookmarkEnd w:id="23"/>
    <w:bookmarkEnd w:id="27"/>
    <w:p w14:paraId="53F45783">
      <w:pPr>
        <w:pStyle w:val="4"/>
      </w:pPr>
      <w:bookmarkStart w:id="28" w:name="X41ae1ddd4fc459de36583c60c077138fd25218e"/>
      <w:r>
        <w:t>6.5 时间轴系统</w:t>
      </w:r>
    </w:p>
    <w:p w14:paraId="666F8193">
      <w:pPr>
        <w:pStyle w:val="5"/>
      </w:pPr>
      <w:bookmarkStart w:id="29" w:name="X725fa5ef2386dca7a337aa8f6812be03b239fd7"/>
      <w:r>
        <w:t>6.5.1 功能目标</w:t>
      </w:r>
    </w:p>
    <w:p w14:paraId="3BA7DC67">
      <w:r>
        <w:t>时间轴展示用户自己的经历，按事件时间浏览，并允许切换到记录创建时间。基础版不设置公开互动功能。</w:t>
      </w:r>
    </w:p>
    <w:bookmarkEnd w:id="29"/>
    <w:p w14:paraId="48FEB389">
      <w:pPr>
        <w:pStyle w:val="5"/>
      </w:pPr>
      <w:bookmarkStart w:id="30" w:name="X38906e95e89fec28d42e1e4e179ae7d50fc308a"/>
      <w:r>
        <w:t>6.5.2 页面结构</w:t>
      </w:r>
    </w:p>
    <w:p w14:paraId="4DF973EC">
      <w:r>
        <w:t>页面提供年份选择和时间筛选，每条记录显示时间、正文摘要和已选标签。点击后可读取完整正文与附件。</w:t>
      </w:r>
    </w:p>
    <w:p w14:paraId="2F1ECCCF">
      <w:pPr>
        <w:pStyle w:val="169"/>
      </w:pPr>
      <w:r>
        <w:t>2026.10.15</w:t>
      </w:r>
      <w:r>
        <w:br w:type="textWrapping"/>
      </w:r>
      <w:r>
        <w:t>22:30</w:t>
      </w:r>
      <w:r>
        <w:br w:type="textWrapping"/>
      </w:r>
      <w:r>
        <w:t>想到时己硬件方向</w:t>
      </w:r>
      <w:r>
        <w:br w:type="textWrapping"/>
      </w:r>
      <w:r>
        <w:t>标签：</w:t>
      </w:r>
      <w:r>
        <w:br w:type="textWrapping"/>
      </w:r>
      <w:r>
        <w:t>产品设计</w:t>
      </w:r>
    </w:p>
    <w:bookmarkEnd w:id="30"/>
    <w:p w14:paraId="11575C70">
      <w:pPr>
        <w:pStyle w:val="5"/>
      </w:pPr>
      <w:bookmarkStart w:id="31" w:name="Xeb6bd37b2a602147c96e78c4dccc5b0b1a276bc"/>
      <w:r>
        <w:t>6.5.3 数据加载策略</w:t>
      </w:r>
    </w:p>
    <w:p w14:paraId="12ECDC3E">
      <w:r>
        <w:t>时间轴采用分页或游标加载，首屏先读取例如 20 条记录，继续浏览时按需加载。列表规模较大时再使用虚拟列表；排序需以稳定字段和记录 ID 共同确定，避免分页重复或漏项。</w:t>
      </w:r>
    </w:p>
    <w:p w14:paraId="261F0292">
      <w:pPr>
        <w:pStyle w:val="19"/>
      </w:pPr>
      <w:r>
        <w:t>空列表与加载失败：没有记录时显示记录入口；读取失败时保留当前列表和筛选条件，提供重试。用户编辑返回后维持当前位置，新增记录按排序规则加入，避免跳回顶部。</w:t>
      </w:r>
    </w:p>
    <w:bookmarkEnd w:id="31"/>
    <w:p w14:paraId="452F2589">
      <w:pPr>
        <w:pStyle w:val="5"/>
      </w:pPr>
      <w:bookmarkStart w:id="32" w:name="X64b202b2889272a8db5317ddfc16d70d94a990f"/>
      <w:r>
        <w:t>6.5.4 验收标准</w:t>
      </w:r>
    </w:p>
    <w:p w14:paraId="02B929BE">
      <w:r>
        <w:t>TIMELINE-001：准备 10,000 条记录，在登记的参考设备上测量冷启动首屏加载，目标不超过 3 秒。继续浏览、筛选和返回时检查是否出现明显卡顿、重复或遗漏；高规模测试另见 7.12。</w:t>
      </w:r>
    </w:p>
    <w:bookmarkEnd w:id="28"/>
    <w:bookmarkEnd w:id="32"/>
    <w:p w14:paraId="54592E8B">
      <w:pPr>
        <w:pStyle w:val="4"/>
      </w:pPr>
      <w:bookmarkStart w:id="33" w:name="X934f2f208e3124838750a3383ae19dc6ca1ad97"/>
      <w:r>
        <w:t>6.6 搜索系统</w:t>
      </w:r>
    </w:p>
    <w:p w14:paraId="4A15A47C">
      <w:pPr>
        <w:pStyle w:val="5"/>
      </w:pPr>
      <w:bookmarkStart w:id="34" w:name="Xbdef0a2ed04ffc2269af2b43b38bb604bb16321"/>
      <w:r>
        <w:t>6.6.1 基础搜索</w:t>
      </w:r>
    </w:p>
    <w:p w14:paraId="42F9E4B0">
      <w:r>
        <w:t>0.1 提供正文关键词检索。例如输入“示例图像项目”，返回含该关键词且当前可访问的记录，结果支持打开原文。</w:t>
      </w:r>
    </w:p>
    <w:bookmarkEnd w:id="34"/>
    <w:p w14:paraId="3BA196FD">
      <w:pPr>
        <w:pStyle w:val="5"/>
      </w:pPr>
      <w:bookmarkStart w:id="35" w:name="Xbe1d8d13d980f5f665b2d60dd30212fb2289f63"/>
      <w:r>
        <w:t>6.6.2 技术方案</w:t>
      </w:r>
    </w:p>
    <w:p w14:paraId="0A87AD64">
      <w:r>
        <w:t>Web 原型通过 IndexedDB 存储适配器实现受控关键词过滤；SQLite 端可从 LIKE 查询起步，数据规模增大后评估 FTS5。明文搜索索引是否落盘须与加密方案一起设计，不能把 SQL 查询直接用于 Dexie。</w:t>
      </w:r>
    </w:p>
    <w:bookmarkEnd w:id="35"/>
    <w:p w14:paraId="33007054">
      <w:pPr>
        <w:pStyle w:val="5"/>
      </w:pPr>
      <w:bookmarkStart w:id="36" w:name="X11377eeaca70ba0d32a88f36fc40b88f6db4f65"/>
      <w:r>
        <w:t>6.6.3 未来升级</w:t>
      </w:r>
    </w:p>
    <w:p w14:paraId="2BC2219F">
      <w:r>
        <w:t>AI 阶段可增加语义搜索，例如用“第一次做项目”检索相关部署记录。语义相似仅用于候选排序，结果仍需展示原文、时间和来源。</w:t>
      </w:r>
    </w:p>
    <w:bookmarkEnd w:id="36"/>
    <w:p w14:paraId="55B8FCFA">
      <w:pPr>
        <w:pStyle w:val="5"/>
      </w:pPr>
      <w:bookmarkStart w:id="37" w:name="Xa86449f477b109ec80f1d711e2b30696f51cb20"/>
      <w:r>
        <w:t>6.6.4 验收</w:t>
      </w:r>
    </w:p>
    <w:p w14:paraId="53B50557">
      <w:r>
        <w:t>SEARCH-001：准备 5,000 条记录和预先标注的关键词样例，测量查询到结果显示的耗时，目标不超过 1 秒；同时验证空结果、特殊字符、中文输入和权限过滤。</w:t>
      </w:r>
    </w:p>
    <w:bookmarkEnd w:id="33"/>
    <w:bookmarkEnd w:id="37"/>
    <w:p w14:paraId="02E93C8A">
      <w:pPr>
        <w:pStyle w:val="4"/>
      </w:pPr>
      <w:bookmarkStart w:id="38" w:name="Xe3c60004669ed612f41984248457d649238ec8a"/>
      <w:r>
        <w:t>6.7 数据导出系统</w:t>
      </w:r>
    </w:p>
    <w:p w14:paraId="418178B7">
      <w:pPr>
        <w:pStyle w:val="5"/>
      </w:pPr>
      <w:bookmarkStart w:id="39" w:name="X45ee9cc5bb1969a825104b5375f229f2933dc21"/>
      <w:r>
        <w:t>6.7.1 核心理念</w:t>
      </w:r>
    </w:p>
    <w:p w14:paraId="571D0307">
      <w:r>
        <w:t>导出使用户能够把记录带离当前应用。可恢复备份与用于阅读的文件需要分别标注用途。</w:t>
      </w:r>
    </w:p>
    <w:p w14:paraId="187B0C97">
      <w:pPr>
        <w:pStyle w:val="19"/>
      </w:pPr>
      <w:r>
        <w:t>JSON 用于数据迁移和恢复，包含格式版本、记录、关系及附件清单。下面只示意单条正文，不能作为完整恢复包。</w:t>
      </w:r>
    </w:p>
    <w:p w14:paraId="0BB612C1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"moment"</w:t>
      </w:r>
      <w:r>
        <w:rPr>
          <w:rStyle w:val="187"/>
        </w:rPr>
        <w:t>:</w:t>
      </w:r>
      <w:r>
        <w:rPr>
          <w:rStyle w:val="178"/>
        </w:rPr>
        <w:t>"今天完成项目"</w:t>
      </w:r>
      <w:r>
        <w:br w:type="textWrapping"/>
      </w:r>
      <w:r>
        <w:rPr>
          <w:rStyle w:val="187"/>
        </w:rPr>
        <w:t>}</w:t>
      </w:r>
    </w:p>
    <w:p w14:paraId="223BB739">
      <w:r>
        <w:t>Markdown 用于离线阅读和编辑，可保留时间、正文及附件引用。</w:t>
      </w:r>
    </w:p>
    <w:p w14:paraId="0ED12B1B">
      <w:pPr>
        <w:pStyle w:val="19"/>
      </w:pPr>
      <w:r>
        <w:t>PDF 用于阅读或主动分享，不应被标为完整恢复备份。</w:t>
      </w:r>
    </w:p>
    <w:bookmarkEnd w:id="39"/>
    <w:p w14:paraId="1F1D0504">
      <w:pPr>
        <w:pStyle w:val="5"/>
      </w:pPr>
      <w:bookmarkStart w:id="40" w:name="X61d2af19018975c3e149d7d4106b5972c9b8ab1"/>
      <w:r>
        <w:t>6.7.2 导出流程</w:t>
      </w:r>
    </w:p>
    <w:p w14:paraId="12F0A36A">
      <w:r>
        <w:t>用户在数据管理中选择导出范围、用途和格式，预览清单后生成文件。导出完成须显示文件名、对象数量和校验结果，并提醒用户保管敏感副本。</w:t>
      </w:r>
    </w:p>
    <w:p w14:paraId="0E3E0BFA">
      <w:pPr>
        <w:pStyle w:val="19"/>
      </w:pPr>
      <w:r>
        <w:t>EXPORT-001：先导出完整恢复包，在独立测试环境中导入，比较记录 ID、正文、关联、附件数量与校验值；确认恢复成功后，才测试卸载或清除数据。禁止先删除唯一副本再验证备份。</w:t>
      </w:r>
    </w:p>
    <w:p w14:paraId="7ED1B229">
      <w:pPr>
        <w:pStyle w:val="19"/>
      </w:pPr>
      <w:r>
        <w:t>恢复入口：用户选择迁移包后，先预览格式版本、记录数量和附件清单，再决定合并或替换。默认不覆盖当前资料；不支持的版本、认证失败或损坏附件应阻止提交并说明问题。</w:t>
      </w:r>
    </w:p>
    <w:bookmarkEnd w:id="38"/>
    <w:bookmarkEnd w:id="40"/>
    <w:p w14:paraId="4E951647">
      <w:pPr>
        <w:pStyle w:val="4"/>
      </w:pPr>
      <w:bookmarkStart w:id="41" w:name="X18a4ec2b7cb808ae4dcbe94a98045aad47b058e"/>
      <w:r>
        <w:t>6.8 数据删除系统</w:t>
      </w:r>
    </w:p>
    <w:p w14:paraId="58D95B3C">
      <w:r>
        <w:t>删除需要明确处理范围和恢复条件，不能只把记录从页面隐藏。操作前区分回收站、永久删除和外部副本。</w:t>
      </w:r>
    </w:p>
    <w:p w14:paraId="1DA763B6">
      <w:pPr>
        <w:pStyle w:val="19"/>
      </w:pPr>
      <w:r>
        <w:t>普通删除把记录移入回收站，保留期限由产品策略说明，用户可在期限内恢复。</w:t>
      </w:r>
    </w:p>
    <w:p w14:paraId="316C2AA2">
      <w:pPr>
        <w:pStyle w:val="19"/>
      </w:pPr>
      <w:r>
        <w:t>永久删除清理当前可控制范围内的正文、附件、关系、全文索引、向量和缓存。同步删除按墓碑及设备确认规则处理；已导出或交付他人的副本另行管理。</w:t>
      </w:r>
    </w:p>
    <w:p w14:paraId="27E5DDA5">
      <w:pPr>
        <w:pStyle w:val="19"/>
      </w:pPr>
      <w:r>
        <w:t>DELETE-001：永久删除后，从时间轴、搜索、附件查看和 AI 检索分别核查残留；同步与备份测试按各自范围登记。搜索不到只是其中一项检查，不能据此证明所有副本均已擦除。</w:t>
      </w:r>
    </w:p>
    <w:bookmarkEnd w:id="41"/>
    <w:p w14:paraId="609368B0">
      <w:pPr>
        <w:pStyle w:val="4"/>
      </w:pPr>
      <w:bookmarkStart w:id="42" w:name="X790cb760f35d13cc1397a6e55e59332d6ebe162"/>
      <w:r>
        <w:t>6.9 隐私中心</w:t>
      </w:r>
    </w:p>
    <w:p w14:paraId="4CCA2579">
      <w:r>
        <w:t>隐私中心集中展示数据位置、处理状态和授权范围，让用户能够查看和调整相关设置。</w:t>
      </w:r>
    </w:p>
    <w:p w14:paraId="3C8BD5F8">
      <w:pPr>
        <w:pStyle w:val="5"/>
      </w:pPr>
      <w:bookmarkStart w:id="43" w:name="X8b21304452aba23076313397dc8c931227f5b7d"/>
      <w:r>
        <w:t>6.9.1 数据透明</w:t>
      </w:r>
    </w:p>
    <w:p w14:paraId="7E6AA0CF">
      <w:r>
        <w:t>页面分别显示本地记录、附件、AI 派生数据和同步状态。显示值应由实际配置和运行状态读取，不使用固定宣传文案。示例如下。</w:t>
      </w:r>
    </w:p>
    <w:p w14:paraId="538A98BE">
      <w:pPr>
        <w:pStyle w:val="169"/>
      </w:pPr>
      <w:r>
        <w:t>文字记录：</w:t>
      </w:r>
      <w:r>
        <w:br w:type="textWrapping"/>
      </w:r>
      <w:r>
        <w:t>本地</w:t>
      </w:r>
      <w:r>
        <w:br w:type="textWrapping"/>
      </w:r>
      <w:r>
        <w:t>图片：</w:t>
      </w:r>
      <w:r>
        <w:br w:type="textWrapping"/>
      </w:r>
      <w:r>
        <w:t>本地</w:t>
      </w:r>
      <w:r>
        <w:br w:type="textWrapping"/>
      </w:r>
      <w:r>
        <w:t>AI分析：</w:t>
      </w:r>
      <w:r>
        <w:br w:type="textWrapping"/>
      </w:r>
      <w:r>
        <w:t>本地</w:t>
      </w:r>
      <w:r>
        <w:br w:type="textWrapping"/>
      </w:r>
      <w:r>
        <w:t>云同步：</w:t>
      </w:r>
      <w:r>
        <w:br w:type="textWrapping"/>
      </w:r>
      <w:r>
        <w:t>关闭</w:t>
      </w:r>
    </w:p>
    <w:bookmarkEnd w:id="43"/>
    <w:p w14:paraId="6A2D11E7">
      <w:pPr>
        <w:pStyle w:val="5"/>
      </w:pPr>
      <w:bookmarkStart w:id="44" w:name="X8feea228d5ed24df6cae75bed0c0b305e02f0a3"/>
      <w:r>
        <w:t>6.9.2 权限管理</w:t>
      </w:r>
    </w:p>
    <w:p w14:paraId="50C2DE9E">
      <w:r>
        <w:t>页面展示麦克风、照片、通知等系统权限，并说明如何在系统设置中修改。同步与外部 AI 授权分别管理；关闭同步不自动表示应用没有任何网络请求。</w:t>
      </w:r>
    </w:p>
    <w:bookmarkEnd w:id="44"/>
    <w:p w14:paraId="6CAC01E5">
      <w:pPr>
        <w:pStyle w:val="5"/>
      </w:pPr>
      <w:bookmarkStart w:id="45" w:name="Xd6824c6842ae0fed2408d04e8d1d48a74beb23e"/>
      <w:r>
        <w:t>6.9.3 分享控制</w:t>
      </w:r>
    </w:p>
    <w:p w14:paraId="53203FE6">
      <w:r>
        <w:t>分享前展示接收对象、记录和附件清单、时间范围、处理方式以及副本的撤回限制。用户确认后才生成或发送选定资料。</w:t>
      </w:r>
    </w:p>
    <w:p w14:paraId="61B8260A">
      <w:pPr>
        <w:pStyle w:val="19"/>
      </w:pPr>
      <w:r>
        <w:t>MVP 功能分期清单：以下为软件 MVP 系列的规划清单。Alpha 0.1 以文字记录、时间轴、编辑删除、关键词检索、JSON 导入导出与隐私状态为基础；语音、图片和标签放入 0.2。勾选状态必须由实际测试填写。用户功能：□ 文字记录，□ 语音记录，□ 图片附件，□ 标签，□ 时间轴，□ 搜索，□ 导出，□ 删除，□ 隐私中心</w:t>
      </w:r>
    </w:p>
    <w:p w14:paraId="557DEBE4">
      <w:pPr>
        <w:pStyle w:val="19"/>
      </w:pPr>
      <w:r>
        <w:t>技术能力：□ 本地运行，□ 离线可用，□ 本地数据库，□ 基础加密，□ 数据可迁移</w:t>
      </w:r>
    </w:p>
    <w:p w14:paraId="76188C87">
      <w:pPr>
        <w:pStyle w:val="19"/>
      </w:pPr>
      <w:r>
        <w:t>MVP 用户验证计划邀请至少 10 名真实测试用户连续试用 30 天。观察主动记录、回看和使用中断的原因，并记录退出者和样本限制；试用规模属于计划值。</w:t>
      </w:r>
    </w:p>
    <w:p w14:paraId="1300EB0D">
      <w:pPr>
        <w:pStyle w:val="19"/>
      </w:pPr>
      <w:r>
        <w:t>技术层面：必须满足：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656"/>
      </w:tblGrid>
      <w:tr w14:paraId="10760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D2677F">
            <w:pPr>
              <w:jc w:val="left"/>
            </w:pPr>
            <w:r>
              <w:t>项目</w:t>
            </w:r>
          </w:p>
        </w:tc>
        <w:tc>
          <w:p w14:paraId="727B80F7">
            <w:pPr>
              <w:jc w:val="left"/>
            </w:pPr>
            <w:r>
              <w:t>标准</w:t>
            </w:r>
          </w:p>
        </w:tc>
      </w:tr>
      <w:tr w14:paraId="3B873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0FC08">
            <w:pPr>
              <w:jc w:val="left"/>
            </w:pPr>
            <w:r>
              <w:t>离线运行</w:t>
            </w:r>
          </w:p>
        </w:tc>
        <w:tc>
          <w:p w14:paraId="21E6E4CB">
            <w:pPr>
              <w:jc w:val="left"/>
            </w:pPr>
            <w:r>
              <w:t>支持</w:t>
            </w:r>
          </w:p>
        </w:tc>
      </w:tr>
      <w:tr w14:paraId="5905B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4BFAD">
            <w:pPr>
              <w:jc w:val="left"/>
            </w:pPr>
            <w:r>
              <w:t>数据保存</w:t>
            </w:r>
          </w:p>
        </w:tc>
        <w:tc>
          <w:p w14:paraId="7149BF3C">
            <w:pPr>
              <w:jc w:val="left"/>
            </w:pPr>
            <w:r>
              <w:t>稳定</w:t>
            </w:r>
          </w:p>
        </w:tc>
      </w:tr>
      <w:tr w14:paraId="5BFB5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91AC1">
            <w:pPr>
              <w:jc w:val="left"/>
            </w:pPr>
            <w:r>
              <w:t>导出</w:t>
            </w:r>
          </w:p>
        </w:tc>
        <w:tc>
          <w:p w14:paraId="28871DAE">
            <w:pPr>
              <w:jc w:val="left"/>
            </w:pPr>
            <w:r>
              <w:t>成功</w:t>
            </w:r>
          </w:p>
        </w:tc>
      </w:tr>
      <w:tr w14:paraId="3931E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0C3CA">
            <w:pPr>
              <w:jc w:val="left"/>
            </w:pPr>
            <w:r>
              <w:t>恢复</w:t>
            </w:r>
          </w:p>
        </w:tc>
        <w:tc>
          <w:p w14:paraId="659FB993">
            <w:pPr>
              <w:jc w:val="left"/>
            </w:pPr>
            <w:r>
              <w:t>成功</w:t>
            </w:r>
          </w:p>
        </w:tc>
      </w:tr>
      <w:tr w14:paraId="5D44B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B904E">
            <w:pPr>
              <w:jc w:val="left"/>
            </w:pPr>
            <w:r>
              <w:t>删除</w:t>
            </w:r>
          </w:p>
        </w:tc>
        <w:tc>
          <w:p w14:paraId="2F983023">
            <w:pPr>
              <w:jc w:val="left"/>
            </w:pPr>
            <w:r>
              <w:t>有效</w:t>
            </w:r>
          </w:p>
        </w:tc>
      </w:tr>
      <w:tr w14:paraId="02BF6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03CEE">
            <w:pPr>
              <w:jc w:val="left"/>
            </w:pPr>
            <w:r>
              <w:t>性能</w:t>
            </w:r>
          </w:p>
        </w:tc>
        <w:tc>
          <w:p w14:paraId="7572CAE4">
            <w:pPr>
              <w:jc w:val="left"/>
            </w:pPr>
            <w:r>
              <w:t>流畅</w:t>
            </w:r>
          </w:p>
        </w:tc>
      </w:tr>
      <w:bookmarkEnd w:id="10"/>
      <w:bookmarkEnd w:id="42"/>
      <w:bookmarkEnd w:id="45"/>
    </w:tbl>
    <w:p w14:paraId="60234781">
      <w:pPr>
        <w:pStyle w:val="3"/>
      </w:pPr>
      <w:bookmarkStart w:id="46" w:name="X4f3b283458a8a6158053f6cde38ca45418e4aae"/>
      <w:r>
        <w:t>7 个人经验数据库与回忆系统</w:t>
      </w:r>
    </w:p>
    <w:p w14:paraId="56986ABC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2D0586B7">
      <w:pPr>
        <w:pStyle w:val="19"/>
      </w:pPr>
      <w:r>
        <w:t>返回目录 · 阅读导航</w:t>
      </w:r>
    </w:p>
    <w:p w14:paraId="722B39A2">
      <w:pPr>
        <w:pStyle w:val="19"/>
      </w:pPr>
      <w:r>
        <w:t>计划在第 3 至 6 个月推进经验组织。前置条件是记录、保存、检索和迁移闭环已通过验收。本阶段增加个人经验数据库（Personal Experience Database），让用户把离散记录关联为主题、项目和成长过程。</w:t>
      </w:r>
    </w:p>
    <w:p w14:paraId="0F867C7E">
      <w:pPr>
        <w:pStyle w:val="4"/>
      </w:pPr>
      <w:bookmarkStart w:id="47" w:name="X73a26ce7f593b4252aef4d6eb6780cec593fba8"/>
      <w:r>
        <w:t>7.1 为什么需要个人经验数据库</w:t>
      </w:r>
    </w:p>
    <w:p w14:paraId="19F90301">
      <w:r>
        <w:t>一条经历可能与多年后的活动有关。例如，用户从接触无人机、购买设备到参与航拍项目，再转向相关软件开发。时间排序展示事件先后，主题和项目关联进一步帮助用户回顾长期兴趣。关联不自动表示因果关系。</w:t>
      </w:r>
    </w:p>
    <w:p w14:paraId="52161C7E">
      <w:pPr>
        <w:pStyle w:val="19"/>
      </w:pPr>
      <w:r>
        <w:t>Experience Graph 表示用户确认的经验关联网络。每条边需能追溯到建立方式和相关记录。</w:t>
      </w:r>
    </w:p>
    <w:bookmarkEnd w:id="47"/>
    <w:p w14:paraId="1A443AC4">
      <w:pPr>
        <w:pStyle w:val="4"/>
      </w:pPr>
      <w:bookmarkStart w:id="48" w:name="Xe7903c065426f93d59135ddd8d102d2a4da70f2"/>
      <w:r>
        <w:t>7.2 经验对象模型升级</w:t>
      </w:r>
    </w:p>
    <w:p w14:paraId="3DC87AE2">
      <w:r>
        <w:t>保留 Moment 作为基本记录，新增 Experience 组织长期主题。Project 和 Goal 分别管理持续项目与目标，不替代原始记录。</w:t>
      </w:r>
    </w:p>
    <w:p w14:paraId="664DBFB3">
      <w:pPr>
        <w:pStyle w:val="5"/>
      </w:pPr>
      <w:bookmarkStart w:id="49" w:name="Xb6e01995af3c2ebb4a2eca95bd9423b7c7a94cb"/>
      <w:r>
        <w:t>7.2.1 Moment 瞬间记录</w:t>
      </w:r>
    </w:p>
    <w:p w14:paraId="31813A6C">
      <w:r>
        <w:t>表示：某一个时间点发生的事情。例如：“今天想到硬件方向。”，属性：</w:t>
      </w:r>
    </w:p>
    <w:p w14:paraId="21C7BF4B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99"/>
          <w:b/>
        </w:rPr>
        <w:t>id</w:t>
      </w:r>
      <w:r>
        <w:rPr>
          <w:rStyle w:val="187"/>
        </w:rPr>
        <w:t>:</w:t>
      </w:r>
      <w:r>
        <w:rPr>
          <w:rStyle w:val="178"/>
        </w:rPr>
        <w:t>""</w:t>
      </w:r>
      <w:r>
        <w:rPr>
          <w:rStyle w:val="187"/>
        </w:rPr>
        <w:t>,</w:t>
      </w:r>
      <w:r>
        <w:br w:type="textWrapping"/>
      </w:r>
      <w:r>
        <w:rPr>
          <w:rStyle w:val="199"/>
          <w:b/>
        </w:rPr>
        <w:t>time</w:t>
      </w:r>
      <w:r>
        <w:rPr>
          <w:rStyle w:val="187"/>
        </w:rPr>
        <w:t>:</w:t>
      </w:r>
      <w:r>
        <w:rPr>
          <w:rStyle w:val="178"/>
        </w:rPr>
        <w:t>""</w:t>
      </w:r>
      <w:r>
        <w:rPr>
          <w:rStyle w:val="187"/>
        </w:rPr>
        <w:t>,</w:t>
      </w:r>
      <w:r>
        <w:br w:type="textWrapping"/>
      </w:r>
      <w:r>
        <w:rPr>
          <w:rStyle w:val="199"/>
          <w:b/>
        </w:rPr>
        <w:t>content</w:t>
      </w:r>
      <w:r>
        <w:rPr>
          <w:rStyle w:val="187"/>
        </w:rPr>
        <w:t>:</w:t>
      </w:r>
      <w:r>
        <w:rPr>
          <w:rStyle w:val="178"/>
        </w:rPr>
        <w:t>""</w:t>
      </w:r>
      <w:r>
        <w:rPr>
          <w:rStyle w:val="187"/>
        </w:rPr>
        <w:t>,</w:t>
      </w:r>
      <w:r>
        <w:br w:type="textWrapping"/>
      </w:r>
      <w:r>
        <w:rPr>
          <w:rStyle w:val="199"/>
          <w:b/>
        </w:rPr>
        <w:t>type</w:t>
      </w:r>
      <w:r>
        <w:rPr>
          <w:rStyle w:val="187"/>
        </w:rPr>
        <w:t>:</w:t>
      </w:r>
      <w:r>
        <w:rPr>
          <w:rStyle w:val="178"/>
        </w:rPr>
        <w:t>"thought"</w:t>
      </w:r>
      <w:r>
        <w:br w:type="textWrapping"/>
      </w:r>
      <w:r>
        <w:rPr>
          <w:rStyle w:val="187"/>
        </w:rPr>
        <w:t>}</w:t>
      </w:r>
    </w:p>
    <w:bookmarkEnd w:id="49"/>
    <w:p w14:paraId="1A3F678A">
      <w:pPr>
        <w:pStyle w:val="5"/>
      </w:pPr>
      <w:bookmarkStart w:id="50" w:name="Xa74d6a1af5c97edd3147e690b4cc7eea0d734a7"/>
      <w:r>
        <w:t>7.2.2 Experience 经验节点</w:t>
      </w:r>
    </w:p>
    <w:p w14:paraId="27D83EE5">
      <w:r>
        <w:t>表示：长期形成的主题。例如：“软件开发能力”。它可能来自：多个Moment。结构：</w:t>
      </w:r>
    </w:p>
    <w:p w14:paraId="6E0A6F66">
      <w:pPr>
        <w:pStyle w:val="19"/>
      </w:pPr>
      <w:r>
        <w:t>结构要素：Experience；Moment；Attachment。</w:t>
      </w:r>
    </w:p>
    <w:bookmarkEnd w:id="50"/>
    <w:p w14:paraId="27697414">
      <w:pPr>
        <w:pStyle w:val="5"/>
      </w:pPr>
      <w:bookmarkStart w:id="51" w:name="Xc9a2f178b00e02e548dae70829c84796166099f"/>
      <w:r>
        <w:t>7.2.3 Project 项目对象</w:t>
      </w:r>
    </w:p>
    <w:p w14:paraId="1C0DDA81">
      <w:r>
        <w:t>针对：长期项目。例如：示例图像项目。保存：开始时间；目标；版本；里程碑。数据：</w:t>
      </w:r>
    </w:p>
    <w:p w14:paraId="59D67087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"name"</w:t>
      </w:r>
      <w:r>
        <w:rPr>
          <w:rStyle w:val="187"/>
        </w:rPr>
        <w:t>:</w:t>
      </w:r>
      <w:r>
        <w:rPr>
          <w:rStyle w:val="178"/>
        </w:rPr>
        <w:t>"示例图像项目"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"start"</w:t>
      </w:r>
      <w:r>
        <w:rPr>
          <w:rStyle w:val="187"/>
        </w:rPr>
        <w:t>:</w:t>
      </w:r>
      <w:r>
        <w:rPr>
          <w:rStyle w:val="178"/>
        </w:rPr>
        <w:t>"2026-08"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"status"</w:t>
      </w:r>
      <w:r>
        <w:rPr>
          <w:rStyle w:val="187"/>
        </w:rPr>
        <w:t>:</w:t>
      </w:r>
      <w:r>
        <w:rPr>
          <w:rStyle w:val="178"/>
        </w:rPr>
        <w:t>"active"</w:t>
      </w:r>
      <w:r>
        <w:br w:type="textWrapping"/>
      </w:r>
      <w:r>
        <w:rPr>
          <w:rStyle w:val="187"/>
        </w:rPr>
        <w:t>}</w:t>
      </w:r>
    </w:p>
    <w:bookmarkEnd w:id="51"/>
    <w:p w14:paraId="2014166C">
      <w:pPr>
        <w:pStyle w:val="5"/>
      </w:pPr>
      <w:bookmarkStart w:id="52" w:name="X247d61b4a9567361d95023a0ae8310e64e13b4d"/>
      <w:r>
        <w:t>7.2.4 Goal 目标</w:t>
      </w:r>
    </w:p>
    <w:p w14:paraId="7E64B29A">
      <w:r>
        <w:t>例如：“完成长期学习项目。”，包括：创建时间；目标描述；当前状态。</w:t>
      </w:r>
    </w:p>
    <w:bookmarkEnd w:id="48"/>
    <w:bookmarkEnd w:id="52"/>
    <w:p w14:paraId="354FCBB6">
      <w:pPr>
        <w:pStyle w:val="4"/>
      </w:pPr>
      <w:bookmarkStart w:id="53" w:name="Xe0bbaaf0b62dcd48840c3cae5d99cc7dc6bc87f"/>
      <w:r>
        <w:t>7.3 数据库升级设计</w:t>
      </w:r>
    </w:p>
    <w:p w14:paraId="5C273F31">
      <w:r>
        <w:t>本阶段增加对象关系和一致性约束。Web 可继续使用 IndexedDB 及关联表，SQLite 端使用关系数据库；对象契约保持一致，不要求 Web 立即迁移到 SQLite。</w:t>
      </w:r>
    </w:p>
    <w:p w14:paraId="53EFB8CC">
      <w:pPr>
        <w:pStyle w:val="19"/>
      </w:pPr>
      <w:r>
        <w:t>Moment表：保存事件。</w:t>
      </w:r>
    </w:p>
    <w:p w14:paraId="3BD9FBA6">
      <w:pPr>
        <w:pStyle w:val="169"/>
      </w:pPr>
      <w:r>
        <w:t>Moment</w:t>
      </w:r>
      <w:r>
        <w:br w:type="textWrapping"/>
      </w:r>
      <w:r>
        <w:t>{</w:t>
      </w:r>
      <w:r>
        <w:br w:type="textWrapping"/>
      </w:r>
      <w:r>
        <w:t>id</w:t>
      </w:r>
      <w:r>
        <w:br w:type="textWrapping"/>
      </w:r>
      <w:r>
        <w:t>content</w:t>
      </w:r>
      <w:r>
        <w:br w:type="textWrapping"/>
      </w:r>
      <w:r>
        <w:t>time</w:t>
      </w:r>
      <w:r>
        <w:br w:type="textWrapping"/>
      </w:r>
      <w:r>
        <w:t>type</w:t>
      </w:r>
      <w:r>
        <w:br w:type="textWrapping"/>
      </w:r>
      <w:r>
        <w:t>}</w:t>
      </w:r>
    </w:p>
    <w:p w14:paraId="1B5DAEF0">
      <w:r>
        <w:t>Experience表：</w:t>
      </w:r>
    </w:p>
    <w:p w14:paraId="05668EA4">
      <w:pPr>
        <w:pStyle w:val="169"/>
      </w:pPr>
      <w:r>
        <w:t>Experience</w:t>
      </w:r>
      <w:r>
        <w:br w:type="textWrapping"/>
      </w:r>
      <w:r>
        <w:t>{</w:t>
      </w:r>
      <w:r>
        <w:br w:type="textWrapping"/>
      </w:r>
      <w:r>
        <w:t>id</w:t>
      </w:r>
      <w:r>
        <w:br w:type="textWrapping"/>
      </w:r>
      <w:r>
        <w:t>name</w:t>
      </w:r>
      <w:r>
        <w:br w:type="textWrapping"/>
      </w:r>
      <w:r>
        <w:t>description</w:t>
      </w:r>
      <w:r>
        <w:br w:type="textWrapping"/>
      </w:r>
      <w:r>
        <w:t>created_time</w:t>
      </w:r>
      <w:r>
        <w:br w:type="textWrapping"/>
      </w:r>
      <w:r>
        <w:t>}</w:t>
      </w:r>
    </w:p>
    <w:p w14:paraId="73FDD4B9">
      <w:r>
        <w:t>MomentExperience关联表：表示：一个记录属于某经验。例如：记录：“第一次写C++项目”，属于C++学习经验。</w:t>
      </w:r>
    </w:p>
    <w:p w14:paraId="22D43BF4">
      <w:pPr>
        <w:pStyle w:val="169"/>
      </w:pPr>
      <w:r>
        <w:t>MomentExperience</w:t>
      </w:r>
      <w:r>
        <w:br w:type="textWrapping"/>
      </w:r>
      <w:r>
        <w:t>{</w:t>
      </w:r>
      <w:r>
        <w:br w:type="textWrapping"/>
      </w:r>
      <w:r>
        <w:t>moment_id</w:t>
      </w:r>
      <w:r>
        <w:br w:type="textWrapping"/>
      </w:r>
      <w:r>
        <w:t>experience_id</w:t>
      </w:r>
      <w:r>
        <w:br w:type="textWrapping"/>
      </w:r>
      <w:r>
        <w:t>}</w:t>
      </w:r>
    </w:p>
    <w:p w14:paraId="7B5EECE4">
      <w:r>
        <w:t>Project表：</w:t>
      </w:r>
    </w:p>
    <w:p w14:paraId="28C3804E">
      <w:pPr>
        <w:pStyle w:val="169"/>
      </w:pPr>
      <w:r>
        <w:t>Project</w:t>
      </w:r>
      <w:r>
        <w:br w:type="textWrapping"/>
      </w:r>
      <w:r>
        <w:t>{</w:t>
      </w:r>
      <w:r>
        <w:br w:type="textWrapping"/>
      </w:r>
      <w:r>
        <w:t>id</w:t>
      </w:r>
      <w:r>
        <w:br w:type="textWrapping"/>
      </w:r>
      <w:r>
        <w:t>name</w:t>
      </w:r>
      <w:r>
        <w:br w:type="textWrapping"/>
      </w:r>
      <w:r>
        <w:t>description</w:t>
      </w:r>
      <w:r>
        <w:br w:type="textWrapping"/>
      </w:r>
      <w:r>
        <w:t>start_time</w:t>
      </w:r>
      <w:r>
        <w:br w:type="textWrapping"/>
      </w:r>
      <w:r>
        <w:t>status</w:t>
      </w:r>
      <w:r>
        <w:br w:type="textWrapping"/>
      </w:r>
      <w:r>
        <w:t>}</w:t>
      </w:r>
    </w:p>
    <w:p w14:paraId="49E825DF">
      <w:r>
        <w:t>ProjectMoment表：记录：项目过程。</w:t>
      </w:r>
    </w:p>
    <w:bookmarkEnd w:id="53"/>
    <w:p w14:paraId="2EABC7F7">
      <w:pPr>
        <w:pStyle w:val="4"/>
      </w:pPr>
      <w:bookmarkStart w:id="54" w:name="X00572c93763f41c4c9716d5faec21067db9cf8e"/>
      <w:r>
        <w:t>7.4 人生时间线系统升级</w:t>
      </w:r>
    </w:p>
    <w:p w14:paraId="6A728CAC">
      <w:r>
        <w:t>阶段1：简单时间排序。阶段2：增加：“成长路线”。例如：用户查看：软件开发。系统展示：</w:t>
      </w:r>
    </w:p>
    <w:p w14:paraId="3D9CC2BD">
      <w:pPr>
        <w:pStyle w:val="19"/>
      </w:pPr>
      <w:r>
        <w:t>流程：2024；学习C语言；2025；完成数据结构学习；2026；开发示例图像项目；2027；硬件探索。</w:t>
      </w:r>
    </w:p>
    <w:p w14:paraId="3FA8CCA2">
      <w:pPr>
        <w:pStyle w:val="19"/>
      </w:pPr>
      <w:r>
        <w:t>初期关联由用户主动建立。后续自动建议须标注来源，经过确认后才进入正式关系网络。</w:t>
      </w:r>
    </w:p>
    <w:bookmarkEnd w:id="54"/>
    <w:p w14:paraId="54AE28F4">
      <w:pPr>
        <w:pStyle w:val="4"/>
      </w:pPr>
      <w:bookmarkStart w:id="55" w:name="Xc4d2e44776ed07c7e6d89061f89ce4490dad1d8"/>
      <w:r>
        <w:t>7.5 项目成长记录系统</w:t>
      </w:r>
    </w:p>
    <w:p w14:paraId="41EE2B38">
      <w:r>
        <w:t>项目时间线面向论文、软件产品和其他持续任务，帮助用户保存目标、过程、里程碑和复盘记录。</w:t>
      </w:r>
    </w:p>
    <w:p w14:paraId="4F0ADDC8">
      <w:pPr>
        <w:pStyle w:val="19"/>
      </w:pPr>
      <w:r>
        <w:t>创建项目：用户：创建：“时己项目”。填写：名称：时己，目标：建立个人经验系统。</w:t>
      </w:r>
    </w:p>
    <w:p w14:paraId="3A8C0118">
      <w:pPr>
        <w:pStyle w:val="19"/>
      </w:pPr>
      <w:r>
        <w:t>项目操作流程：填写名称和目标、保存项目，再选择已有 Moment 关联或新建过程记录。添加里程碑时填写事件时间和来源记录；取消关联只移除关系，不删除原始记录。项目归档后仍可检索和导出。</w:t>
      </w:r>
    </w:p>
    <w:p w14:paraId="6BC682BA">
      <w:pPr>
        <w:pStyle w:val="19"/>
      </w:pPr>
      <w:r>
        <w:t>添加里程碑：例如：2026.10，完成第一版规划。2027.01，完成软件原型。数据：</w:t>
      </w:r>
    </w:p>
    <w:p w14:paraId="0160B010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rPr>
          <w:rStyle w:val="178"/>
        </w:rPr>
        <w:t>"milestone"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"title"</w:t>
      </w:r>
      <w:r>
        <w:rPr>
          <w:rStyle w:val="187"/>
        </w:rPr>
        <w:t>:</w:t>
      </w:r>
      <w:r>
        <w:rPr>
          <w:rStyle w:val="178"/>
        </w:rPr>
        <w:t>"完成软件原型"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"time"</w:t>
      </w:r>
      <w:r>
        <w:rPr>
          <w:rStyle w:val="187"/>
        </w:rPr>
        <w:t>:</w:t>
      </w:r>
      <w:r>
        <w:rPr>
          <w:rStyle w:val="178"/>
        </w:rPr>
        <w:t>"2027-01"</w:t>
      </w:r>
      <w:r>
        <w:br w:type="textWrapping"/>
      </w:r>
      <w:r>
        <w:rPr>
          <w:rStyle w:val="187"/>
        </w:rPr>
        <w:t>}</w:t>
      </w:r>
    </w:p>
    <w:bookmarkEnd w:id="55"/>
    <w:p w14:paraId="6ED8F53C">
      <w:pPr>
        <w:pStyle w:val="4"/>
      </w:pPr>
      <w:bookmarkStart w:id="56" w:name="X359a27fa6bd08d218f58d8b95575d37b4909ad9"/>
      <w:r>
        <w:t>7.6 回忆系统升级</w:t>
      </w:r>
    </w:p>
    <w:p w14:paraId="0CCAF314">
      <w:r>
        <w:t>阶段1：往年今日。阶段2：智能回忆。</w:t>
      </w:r>
    </w:p>
    <w:p w14:paraId="0DFA8930">
      <w:pPr>
        <w:pStyle w:val="19"/>
      </w:pPr>
      <w:r>
        <w:t>功能：</w:t>
      </w:r>
    </w:p>
    <w:p w14:paraId="518C9E6D">
      <w:pPr>
        <w:pStyle w:val="5"/>
      </w:pPr>
      <w:bookmarkStart w:id="57" w:name="Xbea7656978458c6163078478d01ce380cb1a8e5"/>
      <w:r>
        <w:t>7.6.1 年度回顾</w:t>
      </w:r>
    </w:p>
    <w:p w14:paraId="19FA9826">
      <w:r>
        <w:t>例如：2027年底。系统生成：</w:t>
      </w:r>
    </w:p>
    <w:p w14:paraId="10F2A538">
      <w:pPr>
        <w:pStyle w:val="169"/>
      </w:pPr>
      <w:r>
        <w:t>这一年：</w:t>
      </w:r>
      <w:r>
        <w:br w:type="textWrapping"/>
      </w:r>
      <w:r>
        <w:t>你记录了：</w:t>
      </w:r>
      <w:r>
        <w:br w:type="textWrapping"/>
      </w:r>
      <w:r>
        <w:t>356个瞬间。</w:t>
      </w:r>
      <w:r>
        <w:br w:type="textWrapping"/>
      </w:r>
      <w:r>
        <w:t>主要主题：</w:t>
      </w:r>
      <w:r>
        <w:br w:type="textWrapping"/>
      </w:r>
      <w:r>
        <w:t>软件开发</w:t>
      </w:r>
      <w:r>
        <w:br w:type="textWrapping"/>
      </w:r>
      <w:r>
        <w:t>学习</w:t>
      </w:r>
      <w:r>
        <w:br w:type="textWrapping"/>
      </w:r>
      <w:r>
        <w:t>项目实践</w:t>
      </w:r>
      <w:r>
        <w:br w:type="textWrapping"/>
      </w:r>
      <w:r>
        <w:t>重要节点：</w:t>
      </w:r>
      <w:r>
        <w:br w:type="textWrapping"/>
      </w:r>
      <w:r>
        <w:t>完成时己原型。</w:t>
      </w:r>
    </w:p>
    <w:p w14:paraId="48BBE094">
      <w:r>
        <w:t>年度回顾先基于可复现统计生成记录数、标签分布和项目节点。应说明统计时间范围、过滤条件和记录覆盖程度；未记录的经历不计入总量，也不据此评价用户。</w:t>
      </w:r>
    </w:p>
    <w:bookmarkEnd w:id="57"/>
    <w:p w14:paraId="518DE619">
      <w:pPr>
        <w:pStyle w:val="5"/>
      </w:pPr>
      <w:bookmarkStart w:id="58" w:name="Xcf35abea0e0f96862651aa8ab4db4b484e6f1e9"/>
      <w:r>
        <w:t>7.6.2 时间胶囊</w:t>
      </w:r>
    </w:p>
    <w:p w14:paraId="6D3E1873">
      <w:r>
        <w:t>时间胶囊保存用户给未来自己的内容和计划开启时间。提醒需单独授权；应用未运行或权限被关闭时，应在下次打开时展示到期内容，不能保证定时送达。</w:t>
      </w:r>
    </w:p>
    <w:p w14:paraId="0EE867E6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rPr>
          <w:rStyle w:val="178"/>
        </w:rPr>
        <w:t>"capsule"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"open_date"</w:t>
      </w:r>
      <w:r>
        <w:rPr>
          <w:rStyle w:val="187"/>
        </w:rPr>
        <w:t>:</w:t>
      </w:r>
      <w:r>
        <w:rPr>
          <w:rStyle w:val="178"/>
        </w:rPr>
        <w:t>"2027-10"</w:t>
      </w:r>
      <w:r>
        <w:br w:type="textWrapping"/>
      </w:r>
      <w:r>
        <w:rPr>
          <w:rStyle w:val="187"/>
        </w:rPr>
        <w:t>}</w:t>
      </w:r>
    </w:p>
    <w:bookmarkEnd w:id="56"/>
    <w:bookmarkEnd w:id="58"/>
    <w:p w14:paraId="77049CC8">
      <w:pPr>
        <w:pStyle w:val="4"/>
      </w:pPr>
      <w:bookmarkStart w:id="59" w:name="X7dbadc906375cca1f63a3a59862244d5038c4b9"/>
      <w:r>
        <w:t>7.7 经验搜索升级</w:t>
      </w:r>
    </w:p>
    <w:p w14:paraId="71C3CCC5">
      <w:r>
        <w:t>结构搜索组合关键词、标签、主题、项目和时间范围。对于“什么时候开始关注隐私”等问题，先返回相关记录的最早可见时间，再由用户核查，不能等同于现实中兴趣的绝对起点。</w:t>
      </w:r>
    </w:p>
    <w:bookmarkEnd w:id="59"/>
    <w:p w14:paraId="0A82E263">
      <w:pPr>
        <w:pStyle w:val="4"/>
      </w:pPr>
      <w:bookmarkStart w:id="60" w:name="X7c5d89565c0dac89a20c0ec3d540ea03fe995c0"/>
      <w:r>
        <w:t>7.8 本地智能整理基础</w:t>
      </w:r>
    </w:p>
    <w:p w14:paraId="622D92AB">
      <w:r>
        <w:t>阶段 2 的辅助整理只提出可解释的建议。例如多次出现“示例图像项目”“隐私”“本地处理”时，系统询问是否建立主题。用户确认后创建；拒绝后保留原始记录，不强制分类。</w:t>
      </w:r>
    </w:p>
    <w:bookmarkEnd w:id="60"/>
    <w:p w14:paraId="04800152">
      <w:pPr>
        <w:pStyle w:val="4"/>
      </w:pPr>
      <w:bookmarkStart w:id="61" w:name="X6313626e7cb1bdbc8d87e948413c7fa49bedf2c"/>
      <w:r>
        <w:t>7.9 个人知识地图</w:t>
      </w:r>
    </w:p>
    <w:p w14:paraId="6F3C17A7">
      <w:r>
        <w:t>阶段2后期增加。展示：用户自己的经验网络。例如：</w:t>
      </w:r>
    </w:p>
    <w:p w14:paraId="4352E1E0">
      <w:pPr>
        <w:pStyle w:val="169"/>
      </w:pPr>
      <w:r>
        <w:t>创造</w:t>
      </w:r>
      <w:r>
        <w:br w:type="textWrapping"/>
      </w:r>
      <w:r>
        <w:t xml:space="preserve">                  |</w:t>
      </w:r>
      <w:r>
        <w:br w:type="textWrapping"/>
      </w:r>
      <w:r>
        <w:t>软件开发 —— 示例图像项目</w:t>
      </w:r>
      <w:r>
        <w:br w:type="textWrapping"/>
      </w:r>
      <w:r>
        <w:t xml:space="preserve">                  |</w:t>
      </w:r>
      <w:r>
        <w:br w:type="textWrapping"/>
      </w:r>
      <w:r>
        <w:t xml:space="preserve">              隐私理念</w:t>
      </w:r>
      <w:r>
        <w:br w:type="textWrapping"/>
      </w:r>
      <w:r>
        <w:t xml:space="preserve">                  |</w:t>
      </w:r>
      <w:r>
        <w:br w:type="textWrapping"/>
      </w:r>
      <w:r>
        <w:t xml:space="preserve">              时己系统</w:t>
      </w:r>
    </w:p>
    <w:p w14:paraId="4DD33F0D">
      <w:r>
        <w:t>经验地图展示已保存的连接，不根据图形位置、节点大小或连线数量给用户作人格或能力评价。</w:t>
      </w:r>
    </w:p>
    <w:p w14:paraId="4E137645">
      <w:pPr>
        <w:pStyle w:val="19"/>
      </w:pPr>
      <w:r>
        <w:t>技术实现：前端：D3.js，或者：ECharts Graph。数据：Graph结构。未来：Neo4j。当前：SQLite关系模拟。</w:t>
      </w:r>
    </w:p>
    <w:bookmarkEnd w:id="46"/>
    <w:bookmarkEnd w:id="61"/>
    <w:p w14:paraId="5B3E2CCD">
      <w:pPr>
        <w:pStyle w:val="3"/>
      </w:pPr>
      <w:bookmarkStart w:id="62" w:name="Xf3c50337995c94cb9d688894f83cd0be9021427"/>
      <w:r>
        <w:t>8 共证式 AI 智能理解系统</w:t>
      </w:r>
    </w:p>
    <w:p w14:paraId="1A0D75E0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13E0B9DE">
      <w:pPr>
        <w:pStyle w:val="19"/>
      </w:pPr>
      <w:r>
        <w:t>返回目录 · 阅读导航</w:t>
      </w:r>
    </w:p>
    <w:p w14:paraId="46E2D848">
      <w:pPr>
        <w:pStyle w:val="19"/>
      </w:pPr>
      <w:r>
        <w:t>AI 默认关闭。权限过滤必须覆盖预处理、向量化、检索、生成和缓存；云计算与密文同步分别授权。授权模式见附录 AA。</w:t>
      </w:r>
    </w:p>
    <w:p w14:paraId="2B8D40A0">
      <w:pPr>
        <w:pStyle w:val="19"/>
      </w:pPr>
      <w:r>
        <w:t>AI 规划在第 6 至 12 个月开展，前置条件是记录、关系和数据权限已稳定。分析只使用本次授权且与问题相关的资料；当记录不足时应说明信息不足，避免据少量文本建立稳定的人格画像。</w:t>
      </w:r>
    </w:p>
    <w:p w14:paraId="78A6F69A">
      <w:pPr>
        <w:pStyle w:val="4"/>
      </w:pPr>
      <w:bookmarkStart w:id="63" w:name="Xff00a4980fa0254cf2a9b2bd41da2ade6373516"/>
      <w:r>
        <w:t>8.1 为什么不是一开始加入 AI</w:t>
      </w:r>
    </w:p>
    <w:p w14:paraId="65C369AC">
      <w:r>
        <w:t>过早引入 AI 分析会增加数据不足、解释失真和用户过度信任结果的风险。以下示例用于说明设计约束，不代表所有 AI 产品的实际行为。</w:t>
      </w:r>
    </w:p>
    <w:p w14:paraId="2ED8C292">
      <w:pPr>
        <w:pStyle w:val="19"/>
      </w:pPr>
      <w:r>
        <w:t>数据不足：用户仅写“今天很累”时，系统无法判断是睡眠、工作还是其他因素所致。应保留原话，必要时询问是否补充背景。</w:t>
      </w:r>
    </w:p>
    <w:p w14:paraId="53A670BE">
      <w:pPr>
        <w:pStyle w:val="19"/>
      </w:pPr>
      <w:r>
        <w:t>推断过度：完成一个项目不能直接证明领导能力。模型输出必须说明依据所覆盖的事件和时间范围。</w:t>
      </w:r>
    </w:p>
    <w:p w14:paraId="39738BEE">
      <w:pPr>
        <w:pStyle w:val="19"/>
      </w:pPr>
      <w:r>
        <w:t>解释依赖：长期把模型评价呈现为确定结论，可能影响用户判断。时己采用共证式 AI（Co-validated AI），将候选解释和用户反馈分开保存。</w:t>
      </w:r>
    </w:p>
    <w:bookmarkEnd w:id="63"/>
    <w:p w14:paraId="44AA615F">
      <w:pPr>
        <w:pStyle w:val="4"/>
      </w:pPr>
      <w:bookmarkStart w:id="64" w:name="X84024d60127c0a76585ed2b4abec3a73abc7b73"/>
      <w:r>
        <w:t>8.2 共证式 AI 核心流程</w:t>
      </w:r>
    </w:p>
    <w:p w14:paraId="7638CDE6">
      <w:r>
        <w:t>传统：</w:t>
      </w:r>
    </w:p>
    <w:p w14:paraId="6436839D">
      <w:pPr>
        <w:pStyle w:val="19"/>
      </w:pPr>
      <w:r>
        <w:t>流程：用户数据；AI分析；结果。</w:t>
      </w:r>
    </w:p>
    <w:p w14:paraId="42D60B03">
      <w:pPr>
        <w:pStyle w:val="19"/>
      </w:pPr>
      <w:r>
        <w:t>时己：</w:t>
      </w:r>
    </w:p>
    <w:p w14:paraId="1BB09CAD">
      <w:pPr>
        <w:pStyle w:val="19"/>
      </w:pPr>
      <w:r>
        <w:t>流程：用户记录；AI观察；提供依据；提出可能解释；用户确认/修改；形成个人理解。</w:t>
      </w:r>
    </w:p>
    <w:bookmarkEnd w:id="64"/>
    <w:p w14:paraId="0DB3944C">
      <w:pPr>
        <w:pStyle w:val="4"/>
      </w:pPr>
      <w:bookmarkStart w:id="65" w:name="X69b71255084f2f07300cee0ca577eeb94a38b27"/>
      <w:r>
        <w:t>8.3 AI系统总体架构</w:t>
      </w:r>
    </w:p>
    <w:p w14:paraId="4607EC7B">
      <w:r>
        <w:t>流程：用户经验数据库；数据筛选层；Embedding向量化；本地向量数据库；检索相关经历；大语言模型；洞察结果；用户反馈；经验模型更新。</w:t>
      </w:r>
    </w:p>
    <w:bookmarkEnd w:id="65"/>
    <w:p w14:paraId="436A3AF1">
      <w:pPr>
        <w:pStyle w:val="4"/>
      </w:pPr>
      <w:bookmarkStart w:id="66" w:name="Xd8d865e24c64d49f9bdcef941f17d8cbe39f8a8"/>
      <w:r>
        <w:t>8.4 AI数据来源设计</w:t>
      </w:r>
    </w:p>
    <w:p w14:paraId="698124BF">
      <w:r>
        <w:t>AI 访问控制以记录范围、用途、处理位置和授权状态共同判断，不能只看单一隐私等级。</w:t>
      </w:r>
    </w:p>
    <w:p w14:paraId="2185179A">
      <w:pPr>
        <w:pStyle w:val="19"/>
      </w:pPr>
      <w:r>
        <w:t>完全私密记录默认排除在 AI 处理范围之外，包括预处理、向量化、检索和缓存。</w:t>
      </w:r>
    </w:p>
    <w:p w14:paraId="7C768D03">
      <w:pPr>
        <w:pStyle w:val="19"/>
      </w:pPr>
      <w:r>
        <w:t>本地分析需用户选择用途和记录范围，例如只允许最近一个月的项目记录参与月度总结。</w:t>
      </w:r>
    </w:p>
    <w:p w14:paraId="53D1A9D8">
      <w:pPr>
        <w:pStyle w:val="19"/>
      </w:pPr>
      <w:r>
        <w:t>向专业人员分享与向外部 AI 服务发送数据是不同授权。分享给医生的资料不会因此自动开放给 AI。统一授权契约见附录 AA.7。</w:t>
      </w:r>
    </w:p>
    <w:bookmarkEnd w:id="66"/>
    <w:p w14:paraId="126B4042">
      <w:pPr>
        <w:pStyle w:val="4"/>
      </w:pPr>
      <w:bookmarkStart w:id="67" w:name="X26471887eec4868db7006bbaa1e1badece5ed31"/>
      <w:r>
        <w:t>8.5 数据预处理模块</w:t>
      </w:r>
    </w:p>
    <w:p w14:paraId="2A0BFC38">
      <w:pPr>
        <w:pStyle w:val="5"/>
      </w:pPr>
      <w:bookmarkStart w:id="68" w:name="X5ba38d322e6efcb58d6e45619bd1b19ab331d3c"/>
      <w:r>
        <w:t>8.5.1 文本清洗</w:t>
      </w:r>
    </w:p>
    <w:p w14:paraId="5921672A">
      <w:r>
        <w:t>保留原文，另建分析副本处理格式和切片。例如“今天真的特别开心！！！”的原始表达继续可读；处理版本、规则和来源 ID 需要保存，便于核查。</w:t>
      </w:r>
    </w:p>
    <w:p w14:paraId="1762155E">
      <w:pPr>
        <w:pStyle w:val="19"/>
      </w:pPr>
      <w:r>
        <w:t>流程：Original Text；Analysis Copy。</w:t>
      </w:r>
    </w:p>
    <w:bookmarkEnd w:id="68"/>
    <w:p w14:paraId="50865513">
      <w:pPr>
        <w:pStyle w:val="5"/>
      </w:pPr>
      <w:bookmarkStart w:id="69" w:name="X182749e8c4af8acfb157116437a8dce43742594"/>
      <w:r>
        <w:t>8.5.2 时间信息处理</w:t>
      </w:r>
    </w:p>
    <w:p w14:paraId="2ABB24D2">
      <w:r>
        <w:t>分析使用创建时间、事件时间和已确认的项目关联。项目自动识别只能作为建议，未经确认不改写正式关系。</w:t>
      </w:r>
    </w:p>
    <w:bookmarkEnd w:id="67"/>
    <w:bookmarkEnd w:id="69"/>
    <w:p w14:paraId="0DEC9F78">
      <w:pPr>
        <w:pStyle w:val="4"/>
      </w:pPr>
      <w:bookmarkStart w:id="70" w:name="X2916d02944d0c032c60164dc91abf0113b11393"/>
      <w:r>
        <w:t>8.6 Embedding 向量化系统</w:t>
      </w:r>
    </w:p>
    <w:p w14:paraId="762ACCAD">
      <w:pPr>
        <w:pStyle w:val="5"/>
      </w:pPr>
      <w:bookmarkStart w:id="71" w:name="X46a61f08574b5569c99422a56eeef11423a3fa2"/>
      <w:r>
        <w:t>8.6.1 为什么需要Embedding</w:t>
      </w:r>
    </w:p>
    <w:p w14:paraId="432F7265">
      <w:r>
        <w:t>普通搜索：关键词匹配。例如：搜索：“压力”，找不到：“最近感觉事情太多。”，向量搜索：理解语义。可以找到：相似表达。</w:t>
      </w:r>
    </w:p>
    <w:bookmarkEnd w:id="71"/>
    <w:p w14:paraId="3B45BD29">
      <w:pPr>
        <w:pStyle w:val="5"/>
      </w:pPr>
      <w:bookmarkStart w:id="72" w:name="X8b0c03031ff6e6304b69caaab3d7d0d39a5b084"/>
      <w:r>
        <w:t>8.6.2 技术方案</w:t>
      </w:r>
    </w:p>
    <w:p w14:paraId="29C579BF">
      <w:r>
        <w:t>文本： → Embedding模型 → 向量，例如：</w:t>
      </w:r>
    </w:p>
    <w:p w14:paraId="50F4B2EB">
      <w:pPr>
        <w:pStyle w:val="19"/>
      </w:pPr>
      <w:r>
        <w:t>流程：今天感觉压力很大；[0.234,0.543,...]。</w:t>
      </w:r>
    </w:p>
    <w:bookmarkEnd w:id="72"/>
    <w:p w14:paraId="2409FAEA">
      <w:pPr>
        <w:pStyle w:val="5"/>
      </w:pPr>
      <w:bookmarkStart w:id="73" w:name="Xe7bbeed09b469d10dc50990bc302da21a4883b7"/>
      <w:r>
        <w:t>8.6.3 模型选择</w:t>
      </w:r>
    </w:p>
    <w:p w14:paraId="58F1FFA7">
      <w:r>
        <w:t>优先：本地模型。方案：轻量：BGE-small，BGE-base，更高：大型Embedding模型。</w:t>
      </w:r>
    </w:p>
    <w:bookmarkEnd w:id="70"/>
    <w:bookmarkEnd w:id="73"/>
    <w:p w14:paraId="18E52210">
      <w:pPr>
        <w:pStyle w:val="4"/>
      </w:pPr>
      <w:bookmarkStart w:id="74" w:name="Xed016ae45baa68c28f7d2fb3e2388a1c83bbac9"/>
      <w:r>
        <w:t>8.7 向量数据库设计</w:t>
      </w:r>
    </w:p>
    <w:p w14:paraId="6DBABBCB">
      <w:r>
        <w:t>用于保存：经验之间的语义关系。结构：</w:t>
      </w:r>
    </w:p>
    <w:p w14:paraId="55CD9C68">
      <w:pPr>
        <w:pStyle w:val="169"/>
      </w:pPr>
      <w:r>
        <w:t>VectorRecord</w:t>
      </w:r>
      <w:r>
        <w:br w:type="textWrapping"/>
      </w:r>
      <w:r>
        <w:t>id</w:t>
      </w:r>
      <w:r>
        <w:br w:type="textWrapping"/>
      </w:r>
      <w:r>
        <w:t>moment_id</w:t>
      </w:r>
      <w:r>
        <w:br w:type="textWrapping"/>
      </w:r>
      <w:r>
        <w:t>embedding</w:t>
      </w:r>
      <w:r>
        <w:br w:type="textWrapping"/>
      </w:r>
      <w:r>
        <w:t>created_time</w:t>
      </w:r>
    </w:p>
    <w:p w14:paraId="2301907E">
      <w:r>
        <w:t>例如：一条记录：</w:t>
      </w:r>
    </w:p>
    <w:p w14:paraId="45736911">
      <w:pPr>
        <w:pStyle w:val="169"/>
      </w:pPr>
      <w:r>
        <w:t>moment_001</w:t>
      </w:r>
      <w:r>
        <w:br w:type="textWrapping"/>
      </w:r>
      <w:r>
        <w:t>对应：</w:t>
      </w:r>
      <w:r>
        <w:br w:type="textWrapping"/>
      </w:r>
      <w:r>
        <w:t>[0.234,0.654,0.876]</w:t>
      </w:r>
    </w:p>
    <w:bookmarkEnd w:id="74"/>
    <w:p w14:paraId="1EB46F09">
      <w:pPr>
        <w:pStyle w:val="4"/>
      </w:pPr>
      <w:bookmarkStart w:id="75" w:name="X98a7a4524bfd436b0303e3b50eb352781c2bfe1"/>
      <w:r>
        <w:t>8.8 RAG检索增强生成</w:t>
      </w:r>
    </w:p>
    <w:p w14:paraId="26A8B98A">
      <w:r>
        <w:t>这是时己AI核心技术。</w:t>
      </w:r>
    </w:p>
    <w:p w14:paraId="58AEF8EE">
      <w:pPr>
        <w:pStyle w:val="19"/>
      </w:pPr>
      <w:r>
        <w:t>RAG 先检索本次授权的相关记录，再用这些资料生成候选总结。例如回答“过去一年我有什么变化”时，先筛选时间范围和来源，再生成带记录引用的结果。检索增强不能保证消除错误，仍需来源核查与用户反馈。</w:t>
      </w:r>
    </w:p>
    <w:bookmarkEnd w:id="75"/>
    <w:p w14:paraId="6737AEB2">
      <w:pPr>
        <w:pStyle w:val="4"/>
      </w:pPr>
      <w:bookmarkStart w:id="76" w:name="Xf0fbb9c4df5646af6aca912c97a1895cb73f53d"/>
      <w:r>
        <w:t>8.9 AI洞察类型设计</w:t>
      </w:r>
    </w:p>
    <w:p w14:paraId="50871198">
      <w:r>
        <w:t>类型一：周期总结，例如：每周。输出：</w:t>
      </w:r>
    </w:p>
    <w:p w14:paraId="52F7E703">
      <w:pPr>
        <w:pStyle w:val="169"/>
      </w:pPr>
      <w:r>
        <w:t>本周记录：</w:t>
      </w:r>
      <w:r>
        <w:br w:type="textWrapping"/>
      </w:r>
      <w:r>
        <w:t>12条</w:t>
      </w:r>
      <w:r>
        <w:br w:type="textWrapping"/>
      </w:r>
      <w:r>
        <w:t>主要主题：</w:t>
      </w:r>
      <w:r>
        <w:br w:type="textWrapping"/>
      </w:r>
      <w:r>
        <w:t>学习</w:t>
      </w:r>
      <w:r>
        <w:br w:type="textWrapping"/>
      </w:r>
      <w:r>
        <w:t>项目</w:t>
      </w:r>
      <w:r>
        <w:br w:type="textWrapping"/>
      </w:r>
      <w:r>
        <w:t>重要事件：</w:t>
      </w:r>
      <w:r>
        <w:br w:type="textWrapping"/>
      </w:r>
      <w:r>
        <w:t>完成测试版本</w:t>
      </w:r>
    </w:p>
    <w:p w14:paraId="084D01C6">
      <w:r>
        <w:t>类型二：趋势发现，例如：AI：“过去三个月，你多次记录关于隐私保护的想法。”，依据：记录：A，B，C，可能原因：项目需求影响；兴趣方向变化。请确认。</w:t>
      </w:r>
    </w:p>
    <w:p w14:paraId="3AFF0517">
      <w:pPr>
        <w:pStyle w:val="19"/>
      </w:pPr>
      <w:r>
        <w:t>类型三：经验连接，例如：AI发现：兴趣主题 → 项目实践 → 作品成果，形成：兴趣发展路径。</w:t>
      </w:r>
    </w:p>
    <w:bookmarkEnd w:id="76"/>
    <w:p w14:paraId="50CB02F3">
      <w:pPr>
        <w:pStyle w:val="4"/>
      </w:pPr>
      <w:bookmarkStart w:id="77" w:name="X3f802ae893e761dda70b777ea0e4cf26b808f52"/>
      <w:r>
        <w:t>8.10 洞察卡设计</w:t>
      </w:r>
    </w:p>
    <w:p w14:paraId="1EB1289C">
      <w:r>
        <w:t>AI输出不能直接成为事实。采用：洞察卡。格式：</w:t>
      </w:r>
    </w:p>
    <w:p w14:paraId="2AEC9586">
      <w:pPr>
        <w:pStyle w:val="169"/>
      </w:pPr>
      <w:r>
        <w:t>标题：</w:t>
      </w:r>
      <w:r>
        <w:br w:type="textWrapping"/>
      </w:r>
      <w:r>
        <w:t>发现一个可能趋势</w:t>
      </w:r>
      <w:r>
        <w:br w:type="textWrapping"/>
      </w:r>
      <w:r>
        <w:t>AI观察：</w:t>
      </w:r>
      <w:r>
        <w:br w:type="textWrapping"/>
      </w:r>
      <w:r>
        <w:t>最近半年你多次记录软件项目。</w:t>
      </w:r>
      <w:r>
        <w:br w:type="textWrapping"/>
      </w:r>
      <w:r>
        <w:t>依据：</w:t>
      </w:r>
      <w:r>
        <w:br w:type="textWrapping"/>
      </w:r>
      <w:r>
        <w:t>2026.8 项目记录</w:t>
      </w:r>
      <w:r>
        <w:br w:type="textWrapping"/>
      </w:r>
      <w:r>
        <w:t>2026.9 开发记录</w:t>
      </w:r>
      <w:r>
        <w:br w:type="textWrapping"/>
      </w:r>
      <w:r>
        <w:t>2026.10 规划记录</w:t>
      </w:r>
      <w:r>
        <w:br w:type="textWrapping"/>
      </w:r>
      <w:r>
        <w:t>可能解释：</w:t>
      </w:r>
      <w:r>
        <w:br w:type="textWrapping"/>
      </w:r>
      <w:r>
        <w:t>你正在建立长期技术方向。</w:t>
      </w:r>
      <w:r>
        <w:br w:type="textWrapping"/>
      </w:r>
      <w:r>
        <w:t>其他可能：</w:t>
      </w:r>
      <w:r>
        <w:br w:type="textWrapping"/>
      </w:r>
      <w:r>
        <w:t>只是近期课程要求。</w:t>
      </w:r>
      <w:r>
        <w:br w:type="textWrapping"/>
      </w:r>
      <w:r>
        <w:t>你的看法：</w:t>
      </w:r>
      <w:r>
        <w:br w:type="textWrapping"/>
      </w:r>
      <w:r>
        <w:t>[符合]</w:t>
      </w:r>
      <w:r>
        <w:br w:type="textWrapping"/>
      </w:r>
      <w:r>
        <w:t>[修改]</w:t>
      </w:r>
      <w:r>
        <w:br w:type="textWrapping"/>
      </w:r>
      <w:r>
        <w:t>[不符合]</w:t>
      </w:r>
    </w:p>
    <w:bookmarkEnd w:id="77"/>
    <w:p w14:paraId="002ACC00">
      <w:pPr>
        <w:pStyle w:val="4"/>
      </w:pPr>
      <w:bookmarkStart w:id="78" w:name="X4bb4af7f4e8bcf68d5a8471aa68c4d7265372c4"/>
      <w:r>
        <w:t>8.11 用户反馈系统</w:t>
      </w:r>
    </w:p>
    <w:p w14:paraId="5E2D7FFB">
      <w:r>
        <w:t>用户可认可、修订或拒绝洞察。系统保存反馈状态、时间和修订内容；拒绝后默认不继续用于后续解释，是否删除该洞察由用户选择。用户认可不把模型推断自动转为客观事实。</w:t>
      </w:r>
    </w:p>
    <w:p w14:paraId="5F6F9433">
      <w:pPr>
        <w:pStyle w:val="19"/>
      </w:pPr>
      <w:r>
        <w:t>反馈异常处理：保存反馈失败时保留用户修订内容并提示重试。来源记录被删除或权限改变后，洞察应标记失效或重新生成；反馈本身不恢复已被撤销的访问权。</w:t>
      </w:r>
    </w:p>
    <w:bookmarkEnd w:id="78"/>
    <w:p w14:paraId="3ACF7FF3">
      <w:pPr>
        <w:pStyle w:val="4"/>
      </w:pPr>
      <w:bookmarkStart w:id="79" w:name="X23b419fd76e25f99d4c344c5ff39994ab85835a"/>
      <w:r>
        <w:t>8.12 AI安全限制</w:t>
      </w:r>
    </w:p>
    <w:p w14:paraId="1063F45E">
      <w:r>
        <w:t>禁止一：人格判断，错误：“你是完美主义者。”，正确：“你的记录中多次出现对质量控制的关注。”</w:t>
      </w:r>
    </w:p>
    <w:p w14:paraId="54C79C04">
      <w:pPr>
        <w:pStyle w:val="19"/>
      </w:pPr>
      <w:r>
        <w:t>禁止二：心理诊断，错误：“你可能患有焦虑症。”，正确：“你多次记录压力相关内容，如果影响生活，可以考虑寻求帮助。”</w:t>
      </w:r>
    </w:p>
    <w:p w14:paraId="0BB23D2E">
      <w:pPr>
        <w:pStyle w:val="19"/>
      </w:pPr>
      <w:r>
        <w:t>禁止三：替代决策，错误：“你应该辞职。”，正确：“你的记录显示你长期关注职业方向，可以进一步思考。”</w:t>
      </w:r>
    </w:p>
    <w:bookmarkEnd w:id="62"/>
    <w:bookmarkEnd w:id="79"/>
    <w:p w14:paraId="776BDE10">
      <w:pPr>
        <w:pStyle w:val="3"/>
      </w:pPr>
      <w:bookmarkStart w:id="80" w:name="X6a528822f4acd1b2b25208d49cf1dbd20e25225"/>
      <w:r>
        <w:t>13 工程落地与软件开发</w:t>
      </w:r>
    </w:p>
    <w:p w14:paraId="6F2F3A99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7004AA4C">
      <w:pPr>
        <w:pStyle w:val="19"/>
      </w:pPr>
      <w:r>
        <w:t>返回目录 · 阅读导航</w:t>
      </w:r>
    </w:p>
    <w:p w14:paraId="636786F4">
      <w:pPr>
        <w:pStyle w:val="19"/>
      </w:pPr>
      <w:r>
        <w:t>本章命令和目录是开发示例。Alpha 0.1 采用 Vue 3、TypeScript、Vite 与 Dexie，SQLite 示例用于桌面或移动存储设计，不直接在 Dexie 中执行。</w:t>
      </w:r>
    </w:p>
    <w:p w14:paraId="39D58A84">
      <w:pPr>
        <w:pStyle w:val="19"/>
      </w:pPr>
      <w:r>
        <w:t>本章把产品规划转为工程步骤：先完成可运行原型，再经过内测和数据可靠性验证形成稳定软件。AI、硬件和专业合作作为后续独立模块推进。</w:t>
      </w:r>
    </w:p>
    <w:p w14:paraId="62EC2899">
      <w:pPr>
        <w:pStyle w:val="4"/>
      </w:pPr>
      <w:bookmarkStart w:id="81" w:name="X7a76c69728f133fecdb514c9c16fba65d7449d6"/>
      <w:r>
        <w:t>13.1 总体工程策略</w:t>
      </w:r>
    </w:p>
    <w:p w14:paraId="0FAFD706">
      <w:pPr>
        <w:pStyle w:val="5"/>
      </w:pPr>
      <w:bookmarkStart w:id="82" w:name="Xe2e3b1e180aef8c1f52dda3abd53b6f9712f688"/>
      <w:r>
        <w:t>13.1.1 开发原则</w:t>
      </w:r>
    </w:p>
    <w:p w14:paraId="2756CD49">
      <w:r>
        <w:t>工程采用核心闭环优先：完成记录、保存、回顾、检索、导入导出与删除，再扩展其他模块。每次新增功能应有明确需求、依赖和验收证据，避免范围失控。</w:t>
      </w:r>
    </w:p>
    <w:bookmarkEnd w:id="82"/>
    <w:p w14:paraId="03AF7BFA">
      <w:pPr>
        <w:pStyle w:val="5"/>
      </w:pPr>
      <w:bookmarkStart w:id="83" w:name="Xdae0c6e4a9dd507510338c62d8ee704b20afaf9"/>
      <w:r>
        <w:t>13.1.2 第一性原理拆解</w:t>
      </w:r>
    </w:p>
    <w:p w14:paraId="0836A430">
      <w:r>
        <w:t>第一版验证用户是否愿意留下并回看记录。AI、硬件和健康协作暂不进入最小闭环，防止额外能力掩盖基础体验问题。</w:t>
      </w:r>
    </w:p>
    <w:bookmarkEnd w:id="81"/>
    <w:bookmarkEnd w:id="83"/>
    <w:p w14:paraId="616254B1">
      <w:pPr>
        <w:pStyle w:val="4"/>
      </w:pPr>
      <w:bookmarkStart w:id="84" w:name="X63b01e1b9ab33455d1a5093ada1b2bbd0819718"/>
      <w:r>
        <w:t>13.2 项目仓库设计</w:t>
      </w:r>
    </w:p>
    <w:p w14:paraId="647FE472">
      <w:r>
        <w:t>采用：GitHub作为主仓库。原因：开源生态；版本管理；Issue管理；社区协作。</w:t>
      </w:r>
    </w:p>
    <w:p w14:paraId="616EF120">
      <w:pPr>
        <w:pStyle w:val="5"/>
      </w:pPr>
      <w:bookmarkStart w:id="85" w:name="X93cb913894f9a4618d55dc0dcb0f8e28595bf4c"/>
      <w:r>
        <w:t>13.2.1 总仓库结构</w:t>
      </w:r>
    </w:p>
    <w:p w14:paraId="5C2BA292">
      <w:r>
        <w:rPr>
          <w:b/>
          <w:bCs/>
        </w:rPr>
        <w:t>目录与文件路径</w:t>
      </w:r>
    </w:p>
    <w:p w14:paraId="31AEED23">
      <w:pPr>
        <w:pStyle w:val="169"/>
      </w:pPr>
      <w:r>
        <w:t>Shiji/README.md</w:t>
      </w:r>
      <w:r>
        <w:br w:type="textWrapping"/>
      </w:r>
      <w:r>
        <w:t>Shiji/LICENSE</w:t>
      </w:r>
      <w:r>
        <w:br w:type="textWrapping"/>
      </w:r>
      <w:r>
        <w:t>Shiji/docs/</w:t>
      </w:r>
      <w:r>
        <w:br w:type="textWrapping"/>
      </w:r>
      <w:r>
        <w:t>Shiji/docs/vision.md</w:t>
      </w:r>
      <w:r>
        <w:br w:type="textWrapping"/>
      </w:r>
      <w:r>
        <w:t>Shiji/docs/architecture.md</w:t>
      </w:r>
      <w:r>
        <w:br w:type="textWrapping"/>
      </w:r>
      <w:r>
        <w:t>Shiji/docs/privacy.md</w:t>
      </w:r>
      <w:r>
        <w:br w:type="textWrapping"/>
      </w:r>
      <w:r>
        <w:t>Shiji/docs/roadmap.md</w:t>
      </w:r>
      <w:r>
        <w:br w:type="textWrapping"/>
      </w:r>
      <w:r>
        <w:t>Shiji/web/</w:t>
      </w:r>
      <w:r>
        <w:br w:type="textWrapping"/>
      </w:r>
      <w:r>
        <w:t>Shiji/web/src/</w:t>
      </w:r>
      <w:r>
        <w:br w:type="textWrapping"/>
      </w:r>
      <w:r>
        <w:t>Shiji/web/public/</w:t>
      </w:r>
      <w:r>
        <w:br w:type="textWrapping"/>
      </w:r>
      <w:r>
        <w:t>Shiji/web/package.json</w:t>
      </w:r>
      <w:r>
        <w:br w:type="textWrapping"/>
      </w:r>
      <w:r>
        <w:t>Shiji/android/</w:t>
      </w:r>
      <w:r>
        <w:br w:type="textWrapping"/>
      </w:r>
      <w:r>
        <w:t>Shiji/android/app/</w:t>
      </w:r>
      <w:r>
        <w:br w:type="textWrapping"/>
      </w:r>
      <w:r>
        <w:t>Shiji/android/build.gradle</w:t>
      </w:r>
      <w:r>
        <w:br w:type="textWrapping"/>
      </w:r>
      <w:r>
        <w:t>Shiji/desktop/</w:t>
      </w:r>
      <w:r>
        <w:br w:type="textWrapping"/>
      </w:r>
      <w:r>
        <w:t>Shiji/desktop/src/</w:t>
      </w:r>
      <w:r>
        <w:br w:type="textWrapping"/>
      </w:r>
      <w:r>
        <w:t>Shiji/ai/</w:t>
      </w:r>
      <w:r>
        <w:br w:type="textWrapping"/>
      </w:r>
      <w:r>
        <w:t>Shiji/ai/models/</w:t>
      </w:r>
      <w:r>
        <w:br w:type="textWrapping"/>
      </w:r>
      <w:r>
        <w:t>Shiji/ai/rag/</w:t>
      </w:r>
      <w:r>
        <w:br w:type="textWrapping"/>
      </w:r>
      <w:r>
        <w:t>Shiji/ai/prompts/</w:t>
      </w:r>
      <w:r>
        <w:br w:type="textWrapping"/>
      </w:r>
      <w:r>
        <w:t>Shiji/hardware/</w:t>
      </w:r>
      <w:r>
        <w:br w:type="textWrapping"/>
      </w:r>
      <w:r>
        <w:t>Shiji/hardware/firmware/</w:t>
      </w:r>
      <w:r>
        <w:br w:type="textWrapping"/>
      </w:r>
      <w:r>
        <w:t>Shiji/hardware/pcb/</w:t>
      </w:r>
      <w:r>
        <w:br w:type="textWrapping"/>
      </w:r>
      <w:r>
        <w:t>Shiji/hardware/protocol/</w:t>
      </w:r>
      <w:r>
        <w:br w:type="textWrapping"/>
      </w:r>
      <w:r>
        <w:t>Shiji/tests/</w:t>
      </w:r>
      <w:r>
        <w:br w:type="textWrapping"/>
      </w:r>
      <w:r>
        <w:t>Shiji/tests/functional/</w:t>
      </w:r>
      <w:r>
        <w:br w:type="textWrapping"/>
      </w:r>
      <w:r>
        <w:t>Shiji/tests/security/</w:t>
      </w:r>
      <w:r>
        <w:br w:type="textWrapping"/>
      </w:r>
      <w:r>
        <w:t>Shiji/tests/performance/</w:t>
      </w:r>
    </w:p>
    <w:bookmarkEnd w:id="84"/>
    <w:bookmarkEnd w:id="85"/>
    <w:p w14:paraId="298BB41B">
      <w:pPr>
        <w:pStyle w:val="4"/>
      </w:pPr>
      <w:bookmarkStart w:id="86" w:name="X31a8c5941bf41bd424ba8d96cb776ae853d017d"/>
      <w:r>
        <w:t>13.3 第一版软件开发方案</w:t>
      </w:r>
    </w:p>
    <w:p w14:paraId="305C993B">
      <w:r>
        <w:t>Shiji Alpha 0.1 以三个月为计划窗口，交付创建、查看、编辑、删除、关键词搜索、本地保存、JSON 导入导出和隐私状态。AI、云同步和硬件后置。真实用户内测须通过数据可靠性与已声明保护能力的发布检查。</w:t>
      </w:r>
    </w:p>
    <w:p w14:paraId="63B836B7">
      <w:pPr>
        <w:pStyle w:val="5"/>
      </w:pPr>
      <w:bookmarkStart w:id="87" w:name="Xc1a59f4a2ee7897784b57d09a9f500f3bde4077"/>
      <w:r>
        <w:t>13.3.1 技术选型</w:t>
      </w:r>
    </w:p>
    <w:p w14:paraId="2EFBB3E2">
      <w:r>
        <w:t>Web 原型选用 Vue 3、TypeScript 和 Vite，分别承担界面、类型约束和构建。工程还需固定依赖版本、提交锁文件，并在 README 记录已验证的运行环境。</w:t>
      </w:r>
    </w:p>
    <w:bookmarkEnd w:id="87"/>
    <w:p w14:paraId="7356C0FF">
      <w:pPr>
        <w:pStyle w:val="5"/>
      </w:pPr>
      <w:bookmarkStart w:id="88" w:name="X39bab62c36dde16020d80a67957d7317601a22b"/>
      <w:r>
        <w:t>13.3.2 项目初始化</w:t>
      </w:r>
    </w:p>
    <w:p w14:paraId="49328A04">
      <w:r>
        <w:t>在计划使用的开发环境中创建项目。示例命令采用交互式脚手架，按提示选择 Vue 与 TypeScript；随后进入生成的项目目录再安装依赖。</w:t>
      </w:r>
    </w:p>
    <w:p w14:paraId="44D08456">
      <w:pPr>
        <w:pStyle w:val="169"/>
      </w:pPr>
      <w:r>
        <w:rPr>
          <w:rStyle w:val="192"/>
        </w:rPr>
        <w:t>npm</w:t>
      </w:r>
      <w:r>
        <w:rPr>
          <w:rStyle w:val="200"/>
        </w:rPr>
        <w:t xml:space="preserve"> create vite@latest shiji-web</w:t>
      </w:r>
    </w:p>
    <w:p w14:paraId="09CAC6CE">
      <w:r>
        <w:t>选择：Vue，TypeScript</w:t>
      </w:r>
    </w:p>
    <w:p w14:paraId="13503D8E">
      <w:pPr>
        <w:pStyle w:val="19"/>
      </w:pPr>
      <w:r>
        <w:t>进入项目目录：cd shiji-web。命令在本地开发终端执行；依赖安装成功后提交 package-lock.json 等实际使用的锁文件，后续环境按锁文件复现。</w:t>
      </w:r>
    </w:p>
    <w:p w14:paraId="486C579C">
      <w:pPr>
        <w:pStyle w:val="19"/>
      </w:pPr>
      <w:r>
        <w:t>进入 shiji-web 目录后安装项目依赖。</w:t>
      </w:r>
    </w:p>
    <w:p w14:paraId="4EAC4887">
      <w:pPr>
        <w:pStyle w:val="169"/>
      </w:pPr>
      <w:r>
        <w:rPr>
          <w:rStyle w:val="192"/>
        </w:rPr>
        <w:t>npm</w:t>
      </w:r>
      <w:r>
        <w:rPr>
          <w:rStyle w:val="200"/>
        </w:rPr>
        <w:t xml:space="preserve"> install</w:t>
      </w:r>
    </w:p>
    <w:p w14:paraId="542D779F">
      <w:r>
        <w:t>第三步：安装状态管理</w:t>
      </w:r>
    </w:p>
    <w:p w14:paraId="10EA4E63">
      <w:pPr>
        <w:pStyle w:val="169"/>
      </w:pPr>
      <w:r>
        <w:rPr>
          <w:rStyle w:val="192"/>
        </w:rPr>
        <w:t>npm</w:t>
      </w:r>
      <w:r>
        <w:rPr>
          <w:rStyle w:val="200"/>
        </w:rPr>
        <w:t xml:space="preserve"> install pinia</w:t>
      </w:r>
    </w:p>
    <w:p w14:paraId="28723E9D">
      <w:r>
        <w:t>第四步：安装数据库工具</w:t>
      </w:r>
    </w:p>
    <w:p w14:paraId="235F17BD">
      <w:pPr>
        <w:pStyle w:val="169"/>
      </w:pPr>
      <w:r>
        <w:rPr>
          <w:rStyle w:val="192"/>
        </w:rPr>
        <w:t>npm</w:t>
      </w:r>
      <w:r>
        <w:rPr>
          <w:rStyle w:val="200"/>
        </w:rPr>
        <w:t xml:space="preserve"> install dexie</w:t>
      </w:r>
    </w:p>
    <w:p w14:paraId="4A4EFC30">
      <w:r>
        <w:t>Dexie 用于封装 IndexedDB 访问。后续把数据库操作收敛到 Repository，页面不直接操作表。安装完依赖后运行 npm run dev，验证首页可访问，再建立数据库版本和基础索引。</w:t>
      </w:r>
    </w:p>
    <w:p w14:paraId="3C3B12EB">
      <w:pPr>
        <w:pStyle w:val="19"/>
      </w:pPr>
      <w:r>
        <w:t>首轮实现顺序：建立数据库与 Repository，完成创建和查询，再接时间轴、编辑、删除、关键词搜索及迁移包。每个步骤保存演示和测试记录，完整闭环通过后再处理多媒体。</w:t>
      </w:r>
    </w:p>
    <w:bookmarkEnd w:id="86"/>
    <w:bookmarkEnd w:id="88"/>
    <w:p w14:paraId="0F422DA2">
      <w:pPr>
        <w:pStyle w:val="4"/>
      </w:pPr>
      <w:bookmarkStart w:id="89" w:name="X4924fbdec109d3846f26357726e4d930a20db2d"/>
      <w:r>
        <w:t>13.4 第一版页面设计</w:t>
      </w:r>
    </w:p>
    <w:p w14:paraId="7CFE944D">
      <w:r>
        <w:t>目录：</w:t>
      </w:r>
    </w:p>
    <w:p w14:paraId="71A10132">
      <w:pPr>
        <w:pStyle w:val="19"/>
      </w:pPr>
      <w:r>
        <w:rPr>
          <w:b/>
          <w:bCs/>
        </w:rPr>
        <w:t>目录与文件路径</w:t>
      </w:r>
    </w:p>
    <w:p w14:paraId="52127A02">
      <w:pPr>
        <w:pStyle w:val="169"/>
      </w:pPr>
      <w:r>
        <w:t>src/pages/</w:t>
      </w:r>
      <w:r>
        <w:br w:type="textWrapping"/>
      </w:r>
      <w:r>
        <w:t>src/pages/Home.vue</w:t>
      </w:r>
      <w:r>
        <w:br w:type="textWrapping"/>
      </w:r>
      <w:r>
        <w:t>src/pages/Timeline.vue</w:t>
      </w:r>
      <w:r>
        <w:br w:type="textWrapping"/>
      </w:r>
      <w:r>
        <w:t>src/pages/Search.vue</w:t>
      </w:r>
      <w:r>
        <w:br w:type="textWrapping"/>
      </w:r>
      <w:r>
        <w:t>src/pages/Settings.vue</w:t>
      </w:r>
      <w:r>
        <w:br w:type="textWrapping"/>
      </w:r>
      <w:r>
        <w:t>src/components/</w:t>
      </w:r>
      <w:r>
        <w:br w:type="textWrapping"/>
      </w:r>
      <w:r>
        <w:t>src/components/MomentCard.vue</w:t>
      </w:r>
      <w:r>
        <w:br w:type="textWrapping"/>
      </w:r>
      <w:r>
        <w:t>src/components/Editor.vue</w:t>
      </w:r>
      <w:r>
        <w:br w:type="textWrapping"/>
      </w:r>
      <w:r>
        <w:t>src/components/Tag.vue</w:t>
      </w:r>
      <w:r>
        <w:br w:type="textWrapping"/>
      </w:r>
      <w:r>
        <w:t>src/store/</w:t>
      </w:r>
      <w:r>
        <w:br w:type="textWrapping"/>
      </w:r>
      <w:r>
        <w:t>src/store/moment.ts</w:t>
      </w:r>
      <w:r>
        <w:br w:type="textWrapping"/>
      </w:r>
      <w:r>
        <w:t>src/database/</w:t>
      </w:r>
      <w:r>
        <w:br w:type="textWrapping"/>
      </w:r>
      <w:r>
        <w:t>src/database/db.ts</w:t>
      </w:r>
    </w:p>
    <w:bookmarkEnd w:id="89"/>
    <w:p w14:paraId="6EEFBABA">
      <w:pPr>
        <w:pStyle w:val="4"/>
      </w:pPr>
      <w:bookmarkStart w:id="90" w:name="Xd444c35b1e8b93c4a1002c6812af8aae5cd9463"/>
      <w:r>
        <w:t>13.5 核心数据系统实现</w:t>
      </w:r>
    </w:p>
    <w:p w14:paraId="47B50840">
      <w:pPr>
        <w:pStyle w:val="5"/>
      </w:pPr>
      <w:bookmarkStart w:id="91" w:name="Xd12ae689f887b979613d3bd7a1c9c4adca8968d"/>
      <w:r>
        <w:t>13.5.1 数据库初始化</w:t>
      </w:r>
    </w:p>
    <w:p w14:paraId="2CFD26CC">
      <w:r>
        <w:t>文件：database/db.ts，设计：</w:t>
      </w:r>
    </w:p>
    <w:p w14:paraId="3563B8D7">
      <w:pPr>
        <w:pStyle w:val="169"/>
      </w:pPr>
      <w:r>
        <w:t>MomentDatabase</w:t>
      </w:r>
      <w:r>
        <w:br w:type="textWrapping"/>
      </w:r>
      <w:r>
        <w:t>tables:</w:t>
      </w:r>
      <w:r>
        <w:br w:type="textWrapping"/>
      </w:r>
      <w:r>
        <w:t>moments</w:t>
      </w:r>
      <w:r>
        <w:br w:type="textWrapping"/>
      </w:r>
      <w:r>
        <w:t>tags</w:t>
      </w:r>
      <w:r>
        <w:br w:type="textWrapping"/>
      </w:r>
      <w:r>
        <w:t>attachments</w:t>
      </w:r>
      <w:r>
        <w:br w:type="textWrapping"/>
      </w:r>
      <w:r>
        <w:t>settings</w:t>
      </w:r>
    </w:p>
    <w:bookmarkEnd w:id="91"/>
    <w:p w14:paraId="76F20A44">
      <w:pPr>
        <w:pStyle w:val="5"/>
      </w:pPr>
      <w:bookmarkStart w:id="92" w:name="X72dd8d829449d2491bb1c1813c16b0f62bb9936"/>
      <w:r>
        <w:t>13.5.2 Moment对象</w:t>
      </w:r>
    </w:p>
    <w:p w14:paraId="4BA7B88B">
      <w:r>
        <w:t>以下为 Moment 核心字段示例。createdAt 和 eventAt 统一为 UTC Unix 毫秒，修订号和隐私等级遵循附录 AA.2；数据库列名使用 snake_case 时，存储适配器提供明确映射。</w:t>
      </w:r>
    </w:p>
    <w:p w14:paraId="4916EC5E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"id"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8"/>
        </w:rPr>
        <w:t>"m001"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"content"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8"/>
        </w:rPr>
        <w:t>"今天完成第一个版本"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"type"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8"/>
        </w:rPr>
        <w:t>"text"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"createdAt"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2"/>
        </w:rPr>
        <w:t>1792022400000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"eventAt"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2"/>
        </w:rPr>
        <w:t>1792022400000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"privacyLevel"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8"/>
        </w:rPr>
        <w:t>"highest"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"status"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8"/>
        </w:rPr>
        <w:t>"active"</w:t>
      </w:r>
      <w:r>
        <w:rPr>
          <w:rStyle w:val="187"/>
        </w:rPr>
        <w:t>,</w:t>
      </w:r>
      <w:r>
        <w:br w:type="textWrapping"/>
      </w:r>
      <w:r>
        <w:rPr>
          <w:rStyle w:val="200"/>
        </w:rPr>
        <w:t xml:space="preserve">  </w:t>
      </w:r>
      <w:r>
        <w:rPr>
          <w:rStyle w:val="171"/>
        </w:rPr>
        <w:t>"revision"</w:t>
      </w:r>
      <w:r>
        <w:rPr>
          <w:rStyle w:val="187"/>
        </w:rPr>
        <w:t>:</w:t>
      </w:r>
      <w:r>
        <w:rPr>
          <w:rStyle w:val="200"/>
        </w:rPr>
        <w:t xml:space="preserve"> </w:t>
      </w:r>
      <w:r>
        <w:rPr>
          <w:rStyle w:val="172"/>
        </w:rPr>
        <w:t>1</w:t>
      </w:r>
      <w:r>
        <w:br w:type="textWrapping"/>
      </w:r>
      <w:r>
        <w:rPr>
          <w:rStyle w:val="187"/>
        </w:rPr>
        <w:t>}</w:t>
      </w:r>
    </w:p>
    <w:bookmarkEnd w:id="90"/>
    <w:bookmarkEnd w:id="92"/>
    <w:p w14:paraId="4AAC6F3D">
      <w:pPr>
        <w:pStyle w:val="4"/>
      </w:pPr>
      <w:bookmarkStart w:id="93" w:name="Xa582bdb582dcad786a47d405e99810b5ae1fa68"/>
      <w:r>
        <w:t>13.6 记录功能实现流程</w:t>
      </w:r>
    </w:p>
    <w:p w14:paraId="496182F3">
      <w:r>
        <w:t>保存流程依次校验非空内容、生成记录 ID、设置创建时间和默认状态，再通过 Repository 执行事务写入。提交成功后更新列表并清空编辑器；失败时保留输入，显示可重试提示。保存期间禁用重复提交，重试使用同一操作 ID。</w:t>
      </w:r>
    </w:p>
    <w:p w14:paraId="3AF1B54E">
      <w:pPr>
        <w:pStyle w:val="19"/>
      </w:pPr>
      <w:r>
        <w:t>编辑流程：详情页进入编辑后保留原对象 ID，校验输入并提交新 revision。提交失败不覆盖本地编辑草稿；与其他设备形成并发修改时走冲突流程。保存成功后，依赖旧正文的搜索索引和 AI 缓存需更新或失效。</w:t>
      </w:r>
    </w:p>
    <w:bookmarkEnd w:id="93"/>
    <w:p w14:paraId="45BD3600">
      <w:pPr>
        <w:pStyle w:val="4"/>
      </w:pPr>
      <w:bookmarkStart w:id="94" w:name="X57353af918aadc29d9b9ade4bad3395c5d00d15"/>
      <w:r>
        <w:t>13.7 功能验收</w:t>
      </w:r>
    </w:p>
    <w:p w14:paraId="46FDF790">
      <w:r>
        <w:t>REC-001：输入正文并保存。预期生成唯一记录，正文与时间字段正确；核查数据库后登记实际结果。</w:t>
      </w:r>
    </w:p>
    <w:p w14:paraId="1973BEBE">
      <w:pPr>
        <w:pStyle w:val="19"/>
      </w:pPr>
      <w:r>
        <w:t>REC-002：保存完成后关闭浏览器，再次打开。预期已提交记录可读取；另测保存中被强制关闭时的事务状态。</w:t>
      </w:r>
    </w:p>
    <w:p w14:paraId="252F724E">
      <w:pPr>
        <w:pStyle w:val="19"/>
      </w:pPr>
      <w:r>
        <w:t>REC-003：在线完成应用壳缓存后断网重启。预期基础记录、读取、检索和导出可使用，外部功能显示离线状态。</w:t>
      </w:r>
    </w:p>
    <w:bookmarkEnd w:id="94"/>
    <w:p w14:paraId="3223087C">
      <w:pPr>
        <w:pStyle w:val="4"/>
      </w:pPr>
      <w:bookmarkStart w:id="95" w:name="X6c89605d49611c2a67393a191065476986df50e"/>
      <w:r>
        <w:t>13.8 搜索功能实现</w:t>
      </w:r>
    </w:p>
    <w:p w14:paraId="2FCE907D">
      <w:r>
        <w:t>关键词搜索先通过存储适配器实现，输入“硬件”后返回匹配记录。SQLite 可用下列 SQL 表达查询含义，实际实现采用参数化查询；Web Dexie 端使用对应查询逻辑并测量性能。</w:t>
      </w:r>
    </w:p>
    <w:p w14:paraId="1D371A23">
      <w:pPr>
        <w:pStyle w:val="169"/>
      </w:pPr>
      <w:r>
        <w:rPr>
          <w:rStyle w:val="170"/>
          <w:b/>
        </w:rPr>
        <w:t>SELECT</w:t>
      </w:r>
      <w:r>
        <w:rPr>
          <w:rStyle w:val="200"/>
        </w:rPr>
        <w:t xml:space="preserve"> </w:t>
      </w:r>
      <w:r>
        <w:rPr>
          <w:rStyle w:val="190"/>
        </w:rPr>
        <w:t>*</w:t>
      </w:r>
      <w:r>
        <w:br w:type="textWrapping"/>
      </w:r>
      <w:r>
        <w:rPr>
          <w:rStyle w:val="170"/>
          <w:b/>
        </w:rPr>
        <w:t>FROM</w:t>
      </w:r>
      <w:r>
        <w:rPr>
          <w:rStyle w:val="200"/>
        </w:rPr>
        <w:t xml:space="preserve"> moments</w:t>
      </w:r>
      <w:r>
        <w:br w:type="textWrapping"/>
      </w:r>
      <w:r>
        <w:rPr>
          <w:rStyle w:val="170"/>
          <w:b/>
        </w:rPr>
        <w:t>WHERE</w:t>
      </w:r>
      <w:r>
        <w:rPr>
          <w:rStyle w:val="200"/>
        </w:rPr>
        <w:t xml:space="preserve"> content </w:t>
      </w:r>
      <w:r>
        <w:rPr>
          <w:rStyle w:val="170"/>
          <w:b/>
        </w:rPr>
        <w:t>LIKE</w:t>
      </w:r>
      <w:r>
        <w:rPr>
          <w:rStyle w:val="200"/>
        </w:rPr>
        <w:t xml:space="preserve"> </w:t>
      </w:r>
      <w:r>
        <w:rPr>
          <w:rStyle w:val="178"/>
        </w:rPr>
        <w:t>'%硬件%'</w:t>
      </w:r>
      <w:r>
        <w:rPr>
          <w:rStyle w:val="200"/>
        </w:rPr>
        <w:t>;</w:t>
      </w:r>
    </w:p>
    <w:bookmarkEnd w:id="95"/>
    <w:p w14:paraId="167CAB56">
      <w:pPr>
        <w:pStyle w:val="4"/>
      </w:pPr>
      <w:bookmarkStart w:id="96" w:name="X6efda3eaee3ac9496c59b801dfe6c7725796297"/>
      <w:r>
        <w:t>13.9 导出系统实现</w:t>
      </w:r>
    </w:p>
    <w:p w14:paraId="110D7CD5">
      <w:r>
        <w:t>JSON 迁移包包含格式版本、导出时间、记录、标签及关系、附件清单和校验信息。下面只展示包头结构；导入校验及完整备份要求见附录 AA.5。</w:t>
      </w:r>
    </w:p>
    <w:p w14:paraId="34C57CD4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"version"</w:t>
      </w:r>
      <w:r>
        <w:rPr>
          <w:rStyle w:val="187"/>
        </w:rPr>
        <w:t>:</w:t>
      </w:r>
      <w:r>
        <w:rPr>
          <w:rStyle w:val="178"/>
        </w:rPr>
        <w:t>"1.0"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"moments"</w:t>
      </w:r>
      <w:r>
        <w:rPr>
          <w:rStyle w:val="187"/>
        </w:rPr>
        <w:t>:</w:t>
      </w:r>
      <w:r>
        <w:rPr>
          <w:rStyle w:val="186"/>
        </w:rPr>
        <w:t>[]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"tags"</w:t>
      </w:r>
      <w:r>
        <w:rPr>
          <w:rStyle w:val="187"/>
        </w:rPr>
        <w:t>:</w:t>
      </w:r>
      <w:r>
        <w:rPr>
          <w:rStyle w:val="186"/>
        </w:rPr>
        <w:t>[]</w:t>
      </w:r>
      <w:r>
        <w:br w:type="textWrapping"/>
      </w:r>
      <w:r>
        <w:rPr>
          <w:rStyle w:val="187"/>
        </w:rPr>
        <w:t>}</w:t>
      </w:r>
    </w:p>
    <w:p w14:paraId="0059EC2B">
      <w:r>
        <w:t>未来：支持：Markdown。PDF。</w:t>
      </w:r>
    </w:p>
    <w:bookmarkEnd w:id="96"/>
    <w:p w14:paraId="274A352C">
      <w:pPr>
        <w:pStyle w:val="4"/>
      </w:pPr>
      <w:bookmarkStart w:id="97" w:name="X08992c758842535b673216405fba3c242691706"/>
      <w:r>
        <w:t>13.10 安全第一版设计</w:t>
      </w:r>
    </w:p>
    <w:p w14:paraId="1F9BA04C">
      <w:r>
        <w:t>虽然没有服务器。但是仍然需要保护。</w:t>
      </w:r>
    </w:p>
    <w:p w14:paraId="0F79E489">
      <w:pPr>
        <w:pStyle w:val="5"/>
      </w:pPr>
      <w:bookmarkStart w:id="98" w:name="Xe4c692cbb22eca5ab82217f64f4503e5d4f64c3"/>
      <w:r>
        <w:t>13.10.1 数据加密</w:t>
      </w:r>
    </w:p>
    <w:p w14:paraId="2BCF20C4">
      <w:r>
        <w:t>AES-GCM 用于加密敏感正文和附件；密码派生 KEK 包装随机生成的 DEK。每次加密使用唯一 IV，并保存格式与认证信息。字段加密、数据库整体加密和搜索索引保护须分别设计和测试。</w:t>
      </w:r>
    </w:p>
    <w:bookmarkEnd w:id="98"/>
    <w:p w14:paraId="0F917ED3">
      <w:pPr>
        <w:pStyle w:val="5"/>
      </w:pPr>
      <w:bookmarkStart w:id="99" w:name="X101bba862305bd4e125b2dde1f64959219599c9"/>
      <w:r>
        <w:t>13.10.2 密码处理</w:t>
      </w:r>
    </w:p>
    <w:p w14:paraId="2AACA26C">
      <w:r>
        <w:t>禁止：直接保存密码。保存：密码派生参数、盐与经过 KEK 包装的 DEK；不保存原始密码。</w:t>
      </w:r>
    </w:p>
    <w:bookmarkEnd w:id="97"/>
    <w:bookmarkEnd w:id="99"/>
    <w:p w14:paraId="25690E0D">
      <w:pPr>
        <w:pStyle w:val="4"/>
      </w:pPr>
      <w:bookmarkStart w:id="100" w:name="X8d5dc9c8cb1ee699582157edc76c201524f572a"/>
      <w:r>
        <w:t>13.11 第一版测试计划</w:t>
      </w:r>
    </w:p>
    <w:p w14:paraId="20AE1D71">
      <w:r>
        <w:t>功能测试连续执行 1,000 次记录操作，比较已提交对象与读取结果，目标无已确认记录丢失；同时注入写入失败和强制关闭，验证失败提示与恢复状态。</w:t>
      </w:r>
    </w:p>
    <w:p w14:paraId="3B9304A0">
      <w:pPr>
        <w:pStyle w:val="19"/>
      </w:pPr>
      <w:r>
        <w:t>准备 10,000 条记录测试时间轴首屏，工程优化目标为 2 秒。与 6.5 的 3 秒 MVP 基线分别登记，均需注明设备、版本和冷启动条件。</w:t>
      </w:r>
    </w:p>
    <w:p w14:paraId="3EACA9F5">
      <w:pPr>
        <w:pStyle w:val="19"/>
      </w:pPr>
      <w:r>
        <w:t>安全测试检查持久化文件、附件、索引和日志是否出现声明为加密的明文内容。检查时说明设备锁定与密钥解锁状态；测试不能覆盖未声明的保护范围。</w:t>
      </w:r>
    </w:p>
    <w:bookmarkEnd w:id="100"/>
    <w:p w14:paraId="51E3BB56">
      <w:pPr>
        <w:pStyle w:val="4"/>
      </w:pPr>
      <w:bookmarkStart w:id="101" w:name="Xd96ab1b1a4977794e478b10924b87d7c6f7937c"/>
      <w:r>
        <w:t>13.20 工程总结</w:t>
      </w:r>
    </w:p>
    <w:p w14:paraId="33EF9619">
      <w:r>
        <w:t>工程重点是长期可靠的数据管理和可核查的 AI 辅助流程。架构、界面、授权和测试应共同支持记录完整、分析可追溯、迁移可验证和问题可恢复。</w:t>
      </w:r>
    </w:p>
    <w:bookmarkEnd w:id="80"/>
    <w:bookmarkEnd w:id="101"/>
    <w:p w14:paraId="28BC9223">
      <w:pPr>
        <w:pStyle w:val="3"/>
      </w:pPr>
      <w:bookmarkStart w:id="102" w:name="Xfb1d7513b9bae9a73054cb2c219c8561aaef471"/>
      <w:r>
        <w:t>14 数据库 接口与安全架构</w:t>
      </w:r>
    </w:p>
    <w:p w14:paraId="6FE566FE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1F0E0F98">
      <w:pPr>
        <w:pStyle w:val="19"/>
      </w:pPr>
      <w:r>
        <w:t>返回目录 · 阅读导航</w:t>
      </w:r>
    </w:p>
    <w:p w14:paraId="7474C2CC">
      <w:pPr>
        <w:pStyle w:val="19"/>
      </w:pPr>
      <w:r>
        <w:t>逻辑模型与加密存储分开设计；encrypted 字段或算法名称本身不代表数据已经加密。规范化字段、授权、导出和迁移规则见附录 AA。</w:t>
      </w:r>
    </w:p>
    <w:p w14:paraId="617F5D7B">
      <w:pPr>
        <w:pStyle w:val="19"/>
      </w:pPr>
      <w:r>
        <w:t>本章设计长期存储和数据处理的基础规则，包括对象关系、接口、加密、备份恢复、同步和生命周期。可靠性要求通过约束、迁移脚本及测试实现，不能仅凭数据模型完整认定。</w:t>
      </w:r>
    </w:p>
    <w:p w14:paraId="7B02747B">
      <w:pPr>
        <w:pStyle w:val="4"/>
      </w:pPr>
      <w:bookmarkStart w:id="103" w:name="Xcc793fd125b27afd9f5916899e9241fb42a39b1"/>
      <w:r>
        <w:t>14.1 数据架构总体设计</w:t>
      </w:r>
    </w:p>
    <w:p w14:paraId="5EB3C637">
      <w:r>
        <w:t>用户经验模型（Personal Experience Model）以记录为基础，以主题和项目组织关联，附件提供资料，洞察和反馈保留分析过程。</w:t>
      </w:r>
    </w:p>
    <w:p w14:paraId="68F3AD3A">
      <w:pPr>
        <w:pStyle w:val="19"/>
      </w:pPr>
      <w:r>
        <w:t>结构要素：User；Experience；Moment / Project；Attachment；Insight；Feedback。</w:t>
      </w:r>
    </w:p>
    <w:bookmarkEnd w:id="103"/>
    <w:p w14:paraId="17BBFFAA">
      <w:pPr>
        <w:pStyle w:val="4"/>
      </w:pPr>
      <w:bookmarkStart w:id="104" w:name="Xee0c48523161225000bae69cba39e031291d4fe"/>
      <w:r>
        <w:t>14.2 核心数据对象设计</w:t>
      </w:r>
    </w:p>
    <w:p w14:paraId="7FEFAC88">
      <w:pPr>
        <w:pStyle w:val="5"/>
      </w:pPr>
      <w:bookmarkStart w:id="105" w:name="X701c67a48f0546555146a19251383669fc30be6"/>
      <w:r>
        <w:t>14.2.1 User用户对象</w:t>
      </w:r>
    </w:p>
    <w:p w14:paraId="7B6D5BDE">
      <w:r>
        <w:t>User 表示本地资料所属的使用者。单机版可使用本地身份，不要求注册账号；后续多设备、同步或分享再扩展认证与授权。</w:t>
      </w:r>
    </w:p>
    <w:p w14:paraId="670118D7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"u001"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"createdAt"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"2026-10-15"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"nickname"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"example-user"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"settings"</w:t>
      </w:r>
      <w:r>
        <w:rPr>
          <w:rStyle w:val="187"/>
        </w:rPr>
        <w:t>:</w:t>
      </w:r>
      <w:r>
        <w:br w:type="textWrapping"/>
      </w:r>
      <w:r>
        <w:rPr>
          <w:rStyle w:val="187"/>
        </w:rPr>
        <w:t>{}</w:t>
      </w:r>
      <w:r>
        <w:br w:type="textWrapping"/>
      </w:r>
      <w:r>
        <w:rPr>
          <w:rStyle w:val="187"/>
        </w:rPr>
        <w:t>}</w:t>
      </w:r>
    </w:p>
    <w:p w14:paraId="0301276D">
      <w:r>
        <w:t>字段：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876"/>
        <w:gridCol w:w="1096"/>
      </w:tblGrid>
      <w:tr w14:paraId="6A5A7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4526B9">
            <w:pPr>
              <w:jc w:val="left"/>
            </w:pPr>
            <w:r>
              <w:t>字段</w:t>
            </w:r>
          </w:p>
        </w:tc>
        <w:tc>
          <w:p w14:paraId="27A102E7">
            <w:pPr>
              <w:jc w:val="left"/>
            </w:pPr>
            <w:r>
              <w:t>类型</w:t>
            </w:r>
          </w:p>
        </w:tc>
        <w:tc>
          <w:p w14:paraId="675807D0">
            <w:pPr>
              <w:jc w:val="left"/>
            </w:pPr>
            <w:r>
              <w:t>说明</w:t>
            </w:r>
          </w:p>
        </w:tc>
      </w:tr>
      <w:tr w14:paraId="14ABD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B6C3D">
            <w:pPr>
              <w:jc w:val="left"/>
            </w:pPr>
            <w:r>
              <w:t>id</w:t>
            </w:r>
          </w:p>
        </w:tc>
        <w:tc>
          <w:p w14:paraId="72D73D35">
            <w:pPr>
              <w:jc w:val="left"/>
            </w:pPr>
            <w:r>
              <w:t>UUID</w:t>
            </w:r>
          </w:p>
        </w:tc>
        <w:tc>
          <w:p w14:paraId="72D1CB91">
            <w:pPr>
              <w:jc w:val="left"/>
            </w:pPr>
            <w:r>
              <w:t>用户编号</w:t>
            </w:r>
          </w:p>
        </w:tc>
      </w:tr>
      <w:tr w14:paraId="0D869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7F77B">
            <w:pPr>
              <w:jc w:val="left"/>
            </w:pPr>
            <w:r>
              <w:t>createdAt</w:t>
            </w:r>
          </w:p>
        </w:tc>
        <w:tc>
          <w:p w14:paraId="58B5657A">
            <w:pPr>
              <w:jc w:val="left"/>
            </w:pPr>
            <w:r>
              <w:t>时间</w:t>
            </w:r>
          </w:p>
        </w:tc>
        <w:tc>
          <w:p w14:paraId="3BD3B69C">
            <w:pPr>
              <w:jc w:val="left"/>
            </w:pPr>
            <w:r>
              <w:t>创建时间</w:t>
            </w:r>
          </w:p>
        </w:tc>
      </w:tr>
      <w:tr w14:paraId="1E69F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BFEE2">
            <w:pPr>
              <w:jc w:val="left"/>
            </w:pPr>
            <w:r>
              <w:t>nickname</w:t>
            </w:r>
          </w:p>
        </w:tc>
        <w:tc>
          <w:p w14:paraId="21E2FD8A">
            <w:pPr>
              <w:jc w:val="left"/>
            </w:pPr>
            <w:r>
              <w:t>字符串</w:t>
            </w:r>
          </w:p>
        </w:tc>
        <w:tc>
          <w:p w14:paraId="6F64DD06">
            <w:pPr>
              <w:jc w:val="left"/>
            </w:pPr>
            <w:r>
              <w:t>昵称</w:t>
            </w:r>
          </w:p>
        </w:tc>
      </w:tr>
      <w:tr w14:paraId="45F64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12C1E">
            <w:pPr>
              <w:jc w:val="left"/>
            </w:pPr>
            <w:r>
              <w:t>settings</w:t>
            </w:r>
          </w:p>
        </w:tc>
        <w:tc>
          <w:p w14:paraId="4B004000">
            <w:pPr>
              <w:jc w:val="left"/>
            </w:pPr>
            <w:r>
              <w:t>JSON</w:t>
            </w:r>
          </w:p>
        </w:tc>
        <w:tc>
          <w:p w14:paraId="09CEA33A">
            <w:pPr>
              <w:jc w:val="left"/>
            </w:pPr>
            <w:r>
              <w:t>配置</w:t>
            </w:r>
          </w:p>
        </w:tc>
      </w:tr>
      <w:bookmarkEnd w:id="105"/>
    </w:tbl>
    <w:p w14:paraId="397AC718">
      <w:pPr>
        <w:pStyle w:val="5"/>
      </w:pPr>
      <w:bookmarkStart w:id="106" w:name="X0cc16bfbba32216ad2219db76a3ea23f18351ed"/>
      <w:r>
        <w:t>14.2.2 Moment瞬间记录</w:t>
      </w:r>
    </w:p>
    <w:p w14:paraId="1BE11D37">
      <w:r>
        <w:t>这是整个系统最核心对象。定义：用户某个时间点主动保存的一次经验。例如：“今天完成示例图像项目移动端优化。”，数据库：</w:t>
      </w:r>
    </w:p>
    <w:p w14:paraId="1B15A55C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moment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user_id TEXT,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170"/>
          <w:b/>
        </w:rPr>
        <w:t>type</w:t>
      </w:r>
      <w:r>
        <w:rPr>
          <w:rStyle w:val="200"/>
        </w:rPr>
        <w:t xml:space="preserve"> TEXT,</w:t>
      </w:r>
      <w:r>
        <w:br w:type="textWrapping"/>
      </w:r>
      <w:r>
        <w:rPr>
          <w:rStyle w:val="200"/>
        </w:rPr>
        <w:t xml:space="preserve">created_time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event_time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privacy_level TEXT,</w:t>
      </w:r>
      <w:r>
        <w:br w:type="textWrapping"/>
      </w:r>
      <w:r>
        <w:rPr>
          <w:rStyle w:val="200"/>
        </w:rPr>
        <w:t>status TEXT</w:t>
      </w:r>
      <w:r>
        <w:br w:type="textWrapping"/>
      </w:r>
      <w:r>
        <w:rPr>
          <w:rStyle w:val="200"/>
        </w:rPr>
        <w:t>);</w:t>
      </w:r>
    </w:p>
    <w:p w14:paraId="70FE72D7">
      <w:r>
        <w:t>字段解释：id：唯一编号。例如：UUID。</w:t>
      </w:r>
    </w:p>
    <w:p w14:paraId="5249F6FF">
      <w:pPr>
        <w:pStyle w:val="19"/>
      </w:pPr>
      <w:r>
        <w:t>content：正文。保存：用户原话。注意：不能被AI修改。</w:t>
      </w:r>
    </w:p>
    <w:p w14:paraId="041E6D29">
      <w:pPr>
        <w:pStyle w:val="19"/>
      </w:pPr>
      <w:r>
        <w:t>type：类型：</w:t>
      </w:r>
    </w:p>
    <w:p w14:paraId="770E1EF1">
      <w:pPr>
        <w:pStyle w:val="169"/>
      </w:pPr>
      <w:r>
        <w:t>text     文字</w:t>
      </w:r>
      <w:r>
        <w:br w:type="textWrapping"/>
      </w:r>
      <w:r>
        <w:t>image    图片</w:t>
      </w:r>
      <w:r>
        <w:br w:type="textWrapping"/>
      </w:r>
      <w:r>
        <w:t>audio    音频</w:t>
      </w:r>
      <w:r>
        <w:br w:type="textWrapping"/>
      </w:r>
      <w:r>
        <w:t>video    视频扩展</w:t>
      </w:r>
      <w:r>
        <w:br w:type="textWrapping"/>
      </w:r>
      <w:r>
        <w:t>hardware 硬件事件</w:t>
      </w:r>
    </w:p>
    <w:p w14:paraId="743E1C01">
      <w:r>
        <w:t>created_time：创建时间。例如：用户什么时候记录。</w:t>
      </w:r>
    </w:p>
    <w:p w14:paraId="4794AE54">
      <w:pPr>
        <w:pStyle w:val="19"/>
      </w:pPr>
      <w:r>
        <w:t>event_time：事件发生时间。区别：记录时间 ≠ 事情发生时间。例如：晚上写：“今天上午发生了一件事。”</w:t>
      </w:r>
    </w:p>
    <w:p w14:paraId="6C2620BB">
      <w:pPr>
        <w:pStyle w:val="19"/>
      </w:pPr>
      <w:r>
        <w:t>privacy_level：隐私等级。设计：</w:t>
      </w:r>
    </w:p>
    <w:p w14:paraId="63B64119">
      <w:pPr>
        <w:pStyle w:val="169"/>
      </w:pPr>
      <w:r>
        <w:t>public   公开策略</w:t>
      </w:r>
      <w:r>
        <w:br w:type="textWrapping"/>
      </w:r>
      <w:r>
        <w:t>shared   指定分享策略</w:t>
      </w:r>
      <w:r>
        <w:br w:type="textWrapping"/>
      </w:r>
      <w:r>
        <w:t>private  私密</w:t>
      </w:r>
      <w:r>
        <w:br w:type="textWrapping"/>
      </w:r>
      <w:r>
        <w:t>highest  高度私密</w:t>
      </w:r>
      <w:r>
        <w:br w:type="textWrapping"/>
      </w:r>
      <w:r>
        <w:br w:type="textWrapping"/>
      </w:r>
      <w:r>
        <w:t>策略标签不自动授予访问权。</w:t>
      </w:r>
    </w:p>
    <w:p w14:paraId="6434CD22">
      <w:r>
        <w:t>默认采用 highest 等级；该字段只表达策略，实际访问仍由用途、处理位置和授权范围共同判断。</w:t>
      </w:r>
    </w:p>
    <w:bookmarkEnd w:id="106"/>
    <w:p w14:paraId="40C34FFB">
      <w:pPr>
        <w:pStyle w:val="5"/>
      </w:pPr>
      <w:bookmarkStart w:id="107" w:name="X4c73fe7cdbfccb0017c44b9bc29c0de4a6a32e3"/>
      <w:r>
        <w:t>14.2.3 Attachment附件对象</w:t>
      </w:r>
    </w:p>
    <w:p w14:paraId="26EDE683">
      <w:r>
        <w:t>作用：保存：图片。音频。文件。数据库：</w:t>
      </w:r>
    </w:p>
    <w:p w14:paraId="3A440A5B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attachment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moment_id TEXT,</w:t>
      </w:r>
      <w:r>
        <w:br w:type="textWrapping"/>
      </w:r>
      <w:r>
        <w:rPr>
          <w:rStyle w:val="200"/>
        </w:rPr>
        <w:t>file_type TEXT,</w:t>
      </w:r>
      <w:r>
        <w:br w:type="textWrapping"/>
      </w:r>
      <w:r>
        <w:rPr>
          <w:rStyle w:val="200"/>
        </w:rPr>
        <w:t>path TEXT,</w:t>
      </w:r>
      <w:r>
        <w:br w:type="textWrapping"/>
      </w:r>
      <w:r>
        <w:rPr>
          <w:rStyle w:val="170"/>
          <w:b/>
        </w:rPr>
        <w:t>size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170"/>
          <w:b/>
        </w:rPr>
        <w:t>hash</w:t>
      </w:r>
      <w:r>
        <w:rPr>
          <w:rStyle w:val="200"/>
        </w:rPr>
        <w:t xml:space="preserve"> TEXT</w:t>
      </w:r>
      <w:r>
        <w:br w:type="textWrapping"/>
      </w:r>
      <w:r>
        <w:rPr>
          <w:rStyle w:val="200"/>
        </w:rPr>
        <w:t>);</w:t>
      </w:r>
    </w:p>
    <w:p w14:paraId="68389F33">
      <w:r>
        <w:t>字段：hash：文件指纹。作用：检测：文件是否被修改。</w:t>
      </w:r>
    </w:p>
    <w:bookmarkEnd w:id="107"/>
    <w:p w14:paraId="67FF35B9">
      <w:pPr>
        <w:pStyle w:val="5"/>
      </w:pPr>
      <w:bookmarkStart w:id="108" w:name="X42c0ef2b104fc80c26902f4064a5bfe8a91a1ca"/>
      <w:r>
        <w:t>14.2.4 Tag标签对象</w:t>
      </w:r>
    </w:p>
    <w:p w14:paraId="7C397792">
      <w:r>
        <w:t>作用：帮助用户组织经验。表：</w:t>
      </w:r>
    </w:p>
    <w:p w14:paraId="3D266F16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tag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name TEXT</w:t>
      </w:r>
      <w:r>
        <w:br w:type="textWrapping"/>
      </w:r>
      <w:r>
        <w:rPr>
          <w:rStyle w:val="200"/>
        </w:rPr>
        <w:t>);</w:t>
      </w:r>
    </w:p>
    <w:p w14:paraId="7555AD9F">
      <w:r>
        <w:t>关联：</w:t>
      </w:r>
    </w:p>
    <w:p w14:paraId="5DB5A28A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moment_tag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200"/>
        </w:rPr>
        <w:t>moment_id TEXT,</w:t>
      </w:r>
      <w:r>
        <w:br w:type="textWrapping"/>
      </w:r>
      <w:r>
        <w:rPr>
          <w:rStyle w:val="200"/>
        </w:rPr>
        <w:t>tag_id TEXT</w:t>
      </w:r>
      <w:r>
        <w:br w:type="textWrapping"/>
      </w:r>
      <w:r>
        <w:rPr>
          <w:rStyle w:val="200"/>
        </w:rPr>
        <w:t>);</w:t>
      </w:r>
    </w:p>
    <w:bookmarkEnd w:id="108"/>
    <w:p w14:paraId="50D0F9B6">
      <w:pPr>
        <w:pStyle w:val="5"/>
      </w:pPr>
      <w:bookmarkStart w:id="109" w:name="X3953d72fdbc792c863b975504bc1a2e37f3d90d"/>
      <w:r>
        <w:t>14.2.5 Project项目对象</w:t>
      </w:r>
    </w:p>
    <w:p w14:paraId="669233E7">
      <w:r>
        <w:t>时己特别适合：记录长期项目。例如：示例图像项目。结构：</w:t>
      </w:r>
    </w:p>
    <w:p w14:paraId="5380489D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project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name TEXT,</w:t>
      </w:r>
      <w:r>
        <w:br w:type="textWrapping"/>
      </w:r>
      <w:r>
        <w:rPr>
          <w:rStyle w:val="200"/>
        </w:rPr>
        <w:t>description TEXT,</w:t>
      </w:r>
      <w:r>
        <w:br w:type="textWrapping"/>
      </w:r>
      <w:r>
        <w:rPr>
          <w:rStyle w:val="200"/>
        </w:rPr>
        <w:t xml:space="preserve">start_time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status TEXT</w:t>
      </w:r>
      <w:r>
        <w:br w:type="textWrapping"/>
      </w:r>
      <w:r>
        <w:rPr>
          <w:rStyle w:val="200"/>
        </w:rPr>
        <w:t>);</w:t>
      </w:r>
    </w:p>
    <w:p w14:paraId="1C87CA12">
      <w:r>
        <w:t>状态：</w:t>
      </w:r>
    </w:p>
    <w:p w14:paraId="5FBBC710">
      <w:pPr>
        <w:pStyle w:val="169"/>
      </w:pPr>
      <w:r>
        <w:t>planned   计划</w:t>
      </w:r>
      <w:r>
        <w:br w:type="textWrapping"/>
      </w:r>
      <w:r>
        <w:t>active    进行中</w:t>
      </w:r>
      <w:r>
        <w:br w:type="textWrapping"/>
      </w:r>
      <w:r>
        <w:t>paused    暂停</w:t>
      </w:r>
      <w:r>
        <w:br w:type="textWrapping"/>
      </w:r>
      <w:r>
        <w:t>completed 完成</w:t>
      </w:r>
      <w:r>
        <w:br w:type="textWrapping"/>
      </w:r>
      <w:r>
        <w:t>archived  归档</w:t>
      </w:r>
    </w:p>
    <w:bookmarkEnd w:id="109"/>
    <w:p w14:paraId="68A55B04">
      <w:pPr>
        <w:pStyle w:val="5"/>
      </w:pPr>
      <w:bookmarkStart w:id="110" w:name="Xd1e2437fd54fc727c805c6259cbdd498ff5357f"/>
      <w:r>
        <w:t>14.2.6 Milestone里程碑</w:t>
      </w:r>
    </w:p>
    <w:p w14:paraId="0526EBBD">
      <w:r>
        <w:t>记录：项目关键节点。例如：2026-09：发布0.2版本。结构：</w:t>
      </w:r>
    </w:p>
    <w:p w14:paraId="31CE2F16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milestone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project_id TEXT,</w:t>
      </w:r>
      <w:r>
        <w:br w:type="textWrapping"/>
      </w:r>
      <w:r>
        <w:rPr>
          <w:rStyle w:val="200"/>
        </w:rPr>
        <w:t>title TEXT,</w:t>
      </w:r>
      <w:r>
        <w:br w:type="textWrapping"/>
      </w:r>
      <w:r>
        <w:rPr>
          <w:rStyle w:val="171"/>
        </w:rPr>
        <w:t>time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bookmarkEnd w:id="110"/>
    <w:p w14:paraId="084A30FB">
      <w:pPr>
        <w:pStyle w:val="5"/>
      </w:pPr>
      <w:bookmarkStart w:id="111" w:name="X13e315fe0c15b224b04bf58a0e8b01ac029c844"/>
      <w:r>
        <w:t>14.2.7 Insight AI洞察对象</w:t>
      </w:r>
    </w:p>
    <w:p w14:paraId="30417C2A">
      <w:r>
        <w:t>非常重要。因为：AI结果不能混入用户事实。必须独立。结构：</w:t>
      </w:r>
    </w:p>
    <w:p w14:paraId="7A691AB2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insight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200"/>
        </w:rPr>
        <w:t>source_ids TEXT,</w:t>
      </w:r>
      <w:r>
        <w:br w:type="textWrapping"/>
      </w:r>
      <w:r>
        <w:rPr>
          <w:rStyle w:val="200"/>
        </w:rPr>
        <w:t xml:space="preserve">confidence </w:t>
      </w:r>
      <w:r>
        <w:rPr>
          <w:rStyle w:val="171"/>
        </w:rPr>
        <w:t>FLOAT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6A4442D1">
      <w:r>
        <w:t>字段：source_ids：表示：这个AI结论来自哪些记录。例如：</w:t>
      </w:r>
    </w:p>
    <w:p w14:paraId="230FAF60">
      <w:pPr>
        <w:pStyle w:val="169"/>
      </w:pPr>
      <w:r>
        <w:t>moment001</w:t>
      </w:r>
      <w:r>
        <w:br w:type="textWrapping"/>
      </w:r>
      <w:r>
        <w:t>moment023</w:t>
      </w:r>
      <w:r>
        <w:br w:type="textWrapping"/>
      </w:r>
      <w:r>
        <w:t>moment089</w:t>
      </w:r>
    </w:p>
    <w:p w14:paraId="736BDEBA">
      <w:r>
        <w:t>confidence 如保留，必须说明生成方法和适用范围。模型自报数值不是正确率，未经校准不得作为准确性保证或访问控制依据。</w:t>
      </w:r>
    </w:p>
    <w:p w14:paraId="1A00BA9E">
      <w:pPr>
        <w:pStyle w:val="19"/>
      </w:pPr>
      <w:r>
        <w:t>status：</w:t>
      </w:r>
    </w:p>
    <w:p w14:paraId="59439719">
      <w:pPr>
        <w:pStyle w:val="169"/>
      </w:pPr>
      <w:r>
        <w:t>0 待确认</w:t>
      </w:r>
      <w:r>
        <w:br w:type="textWrapping"/>
      </w:r>
      <w:r>
        <w:t>1 用户认可</w:t>
      </w:r>
      <w:r>
        <w:br w:type="textWrapping"/>
      </w:r>
      <w:r>
        <w:t>2 用户修改</w:t>
      </w:r>
      <w:r>
        <w:br w:type="textWrapping"/>
      </w:r>
      <w:r>
        <w:t>3 用户拒绝</w:t>
      </w:r>
    </w:p>
    <w:bookmarkEnd w:id="111"/>
    <w:p w14:paraId="4BECD4D8">
      <w:pPr>
        <w:pStyle w:val="5"/>
      </w:pPr>
      <w:bookmarkStart w:id="112" w:name="Xe3dc2c276f9f86b2e429b956f443b7c1892dd6b"/>
      <w:r>
        <w:t>14.2.8 Feedback用户反馈对象</w:t>
      </w:r>
    </w:p>
    <w:p w14:paraId="157C7C3B">
      <w:r>
        <w:t>记录：用户如何修正AI。结构：</w:t>
      </w:r>
    </w:p>
    <w:p w14:paraId="39A90727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feedback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TEXT,</w:t>
      </w:r>
      <w:r>
        <w:br w:type="textWrapping"/>
      </w:r>
      <w:r>
        <w:rPr>
          <w:rStyle w:val="200"/>
        </w:rPr>
        <w:t>insight_id TEXT,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171"/>
        </w:rPr>
        <w:t>time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3207A5DA">
      <w:r>
        <w:t>例如：AI：“你越来越关注隐私。”，用户：“准确，但主要来自示例图像项目项目。”，保存。</w:t>
      </w:r>
    </w:p>
    <w:bookmarkEnd w:id="104"/>
    <w:bookmarkEnd w:id="112"/>
    <w:p w14:paraId="2756A592">
      <w:pPr>
        <w:pStyle w:val="4"/>
      </w:pPr>
      <w:bookmarkStart w:id="113" w:name="X6b369e16d7266aa390f280d228c1ae715e211b4"/>
      <w:r>
        <w:t>14.3 数据生命周期设计</w:t>
      </w:r>
    </w:p>
    <w:p w14:paraId="3E58404A">
      <w:r>
        <w:t>生命周期规则覆盖创建、读取、修改、分析、导出和删除，需同时处理关联对象与派生数据。</w:t>
      </w:r>
    </w:p>
    <w:p w14:paraId="6024D3A7">
      <w:pPr>
        <w:pStyle w:val="5"/>
      </w:pPr>
      <w:bookmarkStart w:id="114" w:name="X7537095362f80c46f8460f25371784ceb531605"/>
      <w:r>
        <w:t>14.3.1 创建阶段</w:t>
      </w:r>
    </w:p>
    <w:p w14:paraId="5E3C496E">
      <w:r>
        <w:t>用户产生记录。数据：进入本地数据库。状态：Local。</w:t>
      </w:r>
    </w:p>
    <w:bookmarkEnd w:id="114"/>
    <w:p w14:paraId="448DF1C7">
      <w:pPr>
        <w:pStyle w:val="5"/>
      </w:pPr>
      <w:bookmarkStart w:id="115" w:name="Xbb8969f4bdcfd2ebf24de1067fd9669837f2832"/>
      <w:r>
        <w:t>14.3.2 使用阶段</w:t>
      </w:r>
    </w:p>
    <w:p w14:paraId="242AAC6F">
      <w:r>
        <w:t>用户：查看。修改。关联。</w:t>
      </w:r>
    </w:p>
    <w:bookmarkEnd w:id="115"/>
    <w:p w14:paraId="25620A34">
      <w:pPr>
        <w:pStyle w:val="5"/>
      </w:pPr>
      <w:bookmarkStart w:id="116" w:name="Xb438d971fdfe0df3177b368a1190e3f854e775a"/>
      <w:r>
        <w:t>14.3.3 分析阶段</w:t>
      </w:r>
    </w:p>
    <w:p w14:paraId="2E78EB5D">
      <w:r>
        <w:t>AI读取：必须经过权限。流程：</w:t>
      </w:r>
    </w:p>
    <w:p w14:paraId="795A7E6C">
      <w:pPr>
        <w:pStyle w:val="19"/>
      </w:pPr>
      <w:r>
        <w:t>流程：Moment；Permission Check；AI Analysis。</w:t>
      </w:r>
    </w:p>
    <w:bookmarkEnd w:id="116"/>
    <w:p w14:paraId="3BD2DEF8">
      <w:pPr>
        <w:pStyle w:val="5"/>
      </w:pPr>
      <w:bookmarkStart w:id="117" w:name="Xdb5323a462ebbef913265729ccc24dcb9c7daa5"/>
      <w:r>
        <w:t>14.3.4 删除阶段</w:t>
      </w:r>
    </w:p>
    <w:p w14:paraId="66121921">
      <w:r>
        <w:t>删除时同步清理正文、附件引用、关系、索引、向量和缓存；失败项登记并可重试，未完成全部预定范围前不显示永久删除完成。</w:t>
      </w:r>
    </w:p>
    <w:bookmarkEnd w:id="113"/>
    <w:bookmarkEnd w:id="117"/>
    <w:p w14:paraId="69A71A4D">
      <w:pPr>
        <w:pStyle w:val="4"/>
      </w:pPr>
      <w:bookmarkStart w:id="118" w:name="X45c197637c6de3a7f5faff035c41f52934295a8"/>
      <w:r>
        <w:t>14.4 API设计</w:t>
      </w:r>
    </w:p>
    <w:p w14:paraId="5885AA04">
      <w:r>
        <w:t>0.1 先定义本地 Repository 调用契约。下列路径表示未来服务接口的示意，不要求首版启动 HTTP 服务；正式网络接口另补认证、授权、幂等和错误响应。</w:t>
      </w:r>
    </w:p>
    <w:p w14:paraId="562FD155">
      <w:pPr>
        <w:pStyle w:val="5"/>
      </w:pPr>
      <w:bookmarkStart w:id="119" w:name="X151f122521fe6354299a1470b3a04162c320893"/>
      <w:r>
        <w:t>14.4.1 创建记录接口</w:t>
      </w:r>
    </w:p>
    <w:p w14:paraId="3B57F5E9">
      <w:r>
        <w:t>接口：POST</w:t>
      </w:r>
    </w:p>
    <w:p w14:paraId="7E00647E">
      <w:pPr>
        <w:pStyle w:val="19"/>
      </w:pPr>
      <w:r>
        <w:t>/moment/create</w:t>
      </w:r>
    </w:p>
    <w:p w14:paraId="20E0875A">
      <w:pPr>
        <w:pStyle w:val="19"/>
      </w:pPr>
      <w:r>
        <w:t>请求：</w:t>
      </w:r>
    </w:p>
    <w:p w14:paraId="41FE34E4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"content"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"今天完成项目"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"text"</w:t>
      </w:r>
      <w:r>
        <w:br w:type="textWrapping"/>
      </w:r>
      <w:r>
        <w:rPr>
          <w:rStyle w:val="187"/>
        </w:rPr>
        <w:t>}</w:t>
      </w:r>
    </w:p>
    <w:p w14:paraId="05888D31">
      <w:r>
        <w:t>返回：</w:t>
      </w:r>
    </w:p>
    <w:p w14:paraId="758B771E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"123"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"status"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"success"</w:t>
      </w:r>
      <w:r>
        <w:br w:type="textWrapping"/>
      </w:r>
      <w:r>
        <w:rPr>
          <w:rStyle w:val="187"/>
        </w:rPr>
        <w:t>}</w:t>
      </w:r>
    </w:p>
    <w:bookmarkEnd w:id="119"/>
    <w:p w14:paraId="7EC448BE">
      <w:pPr>
        <w:pStyle w:val="5"/>
      </w:pPr>
      <w:bookmarkStart w:id="120" w:name="X900b3b6ae2563650fbf02e857fd2dc6710c2344"/>
      <w:r>
        <w:t>14.4.2 查询记录</w:t>
      </w:r>
    </w:p>
    <w:p w14:paraId="13091CEF">
      <w:r>
        <w:t>接口：</w:t>
      </w:r>
    </w:p>
    <w:p w14:paraId="760AB87D">
      <w:pPr>
        <w:pStyle w:val="19"/>
      </w:pPr>
      <w:r>
        <w:t>/moment/list</w:t>
      </w:r>
    </w:p>
    <w:p w14:paraId="520B324D">
      <w:pPr>
        <w:pStyle w:val="19"/>
      </w:pPr>
      <w:r>
        <w:t>参数：</w:t>
      </w:r>
    </w:p>
    <w:p w14:paraId="5036600E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"page"</w:t>
      </w:r>
      <w:r>
        <w:rPr>
          <w:rStyle w:val="187"/>
        </w:rPr>
        <w:t>:</w:t>
      </w:r>
      <w:r>
        <w:rPr>
          <w:rStyle w:val="172"/>
        </w:rPr>
        <w:t>1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"size"</w:t>
      </w:r>
      <w:r>
        <w:rPr>
          <w:rStyle w:val="187"/>
        </w:rPr>
        <w:t>:</w:t>
      </w:r>
      <w:r>
        <w:rPr>
          <w:rStyle w:val="172"/>
        </w:rPr>
        <w:t>20</w:t>
      </w:r>
      <w:r>
        <w:br w:type="textWrapping"/>
      </w:r>
      <w:r>
        <w:rPr>
          <w:rStyle w:val="187"/>
        </w:rPr>
        <w:t>}</w:t>
      </w:r>
    </w:p>
    <w:p w14:paraId="2CCEF88D">
      <w:r>
        <w:t>返回：</w:t>
      </w:r>
    </w:p>
    <w:p w14:paraId="55E4C2EC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"data"</w:t>
      </w:r>
      <w:r>
        <w:rPr>
          <w:rStyle w:val="187"/>
        </w:rPr>
        <w:t>:</w:t>
      </w:r>
      <w:r>
        <w:rPr>
          <w:rStyle w:val="186"/>
        </w:rPr>
        <w:t>[]</w:t>
      </w:r>
      <w:r>
        <w:br w:type="textWrapping"/>
      </w:r>
      <w:r>
        <w:rPr>
          <w:rStyle w:val="187"/>
        </w:rPr>
        <w:t>}</w:t>
      </w:r>
    </w:p>
    <w:bookmarkEnd w:id="120"/>
    <w:p w14:paraId="68D5BCBE">
      <w:pPr>
        <w:pStyle w:val="5"/>
      </w:pPr>
      <w:bookmarkStart w:id="121" w:name="Xcf2fa75a0e13d299f178e3e32a8c5be600edf76"/>
      <w:r>
        <w:t>14.4.3 搜索接口</w:t>
      </w:r>
    </w:p>
    <w:p w14:paraId="774A5F9E">
      <w:r>
        <w:t>/search</w:t>
      </w:r>
    </w:p>
    <w:p w14:paraId="489DE11A">
      <w:pPr>
        <w:pStyle w:val="19"/>
      </w:pPr>
      <w:r>
        <w:t>请求：</w:t>
      </w:r>
    </w:p>
    <w:p w14:paraId="42D39768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"keyword"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"示例图像项目"</w:t>
      </w:r>
      <w:r>
        <w:br w:type="textWrapping"/>
      </w:r>
      <w:r>
        <w:rPr>
          <w:rStyle w:val="187"/>
        </w:rPr>
        <w:t>}</w:t>
      </w:r>
    </w:p>
    <w:bookmarkEnd w:id="121"/>
    <w:p w14:paraId="0EA2B073">
      <w:pPr>
        <w:pStyle w:val="5"/>
      </w:pPr>
      <w:bookmarkStart w:id="122" w:name="X36656c551a9099f55e3205b2ef18217db687d32"/>
      <w:r>
        <w:t>14.4.4 导出接口</w:t>
      </w:r>
    </w:p>
    <w:p w14:paraId="576A1C64">
      <w:r>
        <w:t>/export</w:t>
      </w:r>
    </w:p>
    <w:p w14:paraId="2B2BEB8D">
      <w:pPr>
        <w:pStyle w:val="19"/>
      </w:pPr>
      <w:r>
        <w:t>参数：</w:t>
      </w:r>
    </w:p>
    <w:p w14:paraId="773FFCE3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"json"</w:t>
      </w:r>
      <w:r>
        <w:br w:type="textWrapping"/>
      </w:r>
      <w:r>
        <w:rPr>
          <w:rStyle w:val="187"/>
        </w:rPr>
        <w:t>}</w:t>
      </w:r>
    </w:p>
    <w:bookmarkEnd w:id="122"/>
    <w:p w14:paraId="63646A0E">
      <w:pPr>
        <w:pStyle w:val="5"/>
      </w:pPr>
      <w:bookmarkStart w:id="123" w:name="X5c7df7dc3b1f3c246833abb5dab6d4256e5aba0"/>
      <w:r>
        <w:t>14.4.5 AI分析接口</w:t>
      </w:r>
    </w:p>
    <w:p w14:paraId="32FFF7C4">
      <w:r>
        <w:t>未来：</w:t>
      </w:r>
    </w:p>
    <w:p w14:paraId="4FF7A8A9">
      <w:pPr>
        <w:pStyle w:val="19"/>
      </w:pPr>
      <w:r>
        <w:t>/ai/insight</w:t>
      </w:r>
    </w:p>
    <w:p w14:paraId="23A063AC">
      <w:pPr>
        <w:pStyle w:val="19"/>
      </w:pPr>
      <w:r>
        <w:t>请求：</w:t>
      </w:r>
    </w:p>
    <w:p w14:paraId="32BEB1BE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"range"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"30days"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"permission"</w:t>
      </w:r>
      <w:r>
        <w:rPr>
          <w:rStyle w:val="187"/>
        </w:rPr>
        <w:t>:</w:t>
      </w:r>
      <w:r>
        <w:br w:type="textWrapping"/>
      </w:r>
      <w:r>
        <w:rPr>
          <w:rStyle w:val="170"/>
          <w:b/>
        </w:rPr>
        <w:t>true</w:t>
      </w:r>
      <w:r>
        <w:br w:type="textWrapping"/>
      </w:r>
      <w:r>
        <w:rPr>
          <w:rStyle w:val="187"/>
        </w:rPr>
        <w:t>}</w:t>
      </w:r>
    </w:p>
    <w:bookmarkEnd w:id="118"/>
    <w:bookmarkEnd w:id="123"/>
    <w:p w14:paraId="3C0C6276">
      <w:pPr>
        <w:pStyle w:val="4"/>
      </w:pPr>
      <w:bookmarkStart w:id="124" w:name="Xaf0271c1cb8bc554d5f8d04d7e2fc830b8f18e4"/>
      <w:r>
        <w:t>14.5 加密安全架构</w:t>
      </w:r>
    </w:p>
    <w:p w14:paraId="54F76E86">
      <w:r>
        <w:t>这是整个项目核心。</w:t>
      </w:r>
    </w:p>
    <w:p w14:paraId="022154FF">
      <w:pPr>
        <w:pStyle w:val="5"/>
      </w:pPr>
      <w:bookmarkStart w:id="125" w:name="Xd268eeaaf3fba444e207bf9463fb4d9c2be02dd"/>
      <w:r>
        <w:t>14.5.1 安全目标</w:t>
      </w:r>
    </w:p>
    <w:p w14:paraId="60485294">
      <w:r>
        <w:t>静态加密用于降低设备丢失或存储文件泄露时的资料暴露风险，前提是攻击者未取得可用解密密钥。</w:t>
      </w:r>
    </w:p>
    <w:p w14:paraId="38BCBA80">
      <w:pPr>
        <w:pStyle w:val="19"/>
      </w:pPr>
      <w:r>
        <w:t>保护范围必须说明设备是否锁定、密钥是否已解锁。静态加密无法保证抵御已控制运行中终端的攻击者。</w:t>
      </w:r>
    </w:p>
    <w:p w14:paraId="1D09CAC0">
      <w:pPr>
        <w:pStyle w:val="19"/>
      </w:pPr>
      <w:r>
        <w:t>验收应核查密文、密钥存储、认证失败处理和日志残留，按实际验证范围描述保护能力。</w:t>
      </w:r>
    </w:p>
    <w:bookmarkEnd w:id="125"/>
    <w:p w14:paraId="30CA32EA">
      <w:pPr>
        <w:pStyle w:val="5"/>
      </w:pPr>
      <w:bookmarkStart w:id="126" w:name="X3c083a3e228c70fae8d86c4c5af494cbd52defa"/>
      <w:r>
        <w:t>14.5.2 加密流程</w:t>
      </w:r>
    </w:p>
    <w:p w14:paraId="1BE6E22D">
      <w:r>
        <w:t>流程：用户密码；密钥派生；主密钥；数据加密密钥；AES-GCM；数据库。</w:t>
      </w:r>
    </w:p>
    <w:bookmarkEnd w:id="126"/>
    <w:p w14:paraId="55CD59E5">
      <w:pPr>
        <w:pStyle w:val="5"/>
      </w:pPr>
      <w:bookmarkStart w:id="127" w:name="X6bf1a3ab6db50e69cc13fee7aebe0e17aab3ec4"/>
      <w:r>
        <w:t>14.5.3 密钥设计</w:t>
      </w:r>
    </w:p>
    <w:p w14:paraId="09AD2CD5">
      <w:r>
        <w:t>采用：双层密钥。</w:t>
      </w:r>
    </w:p>
    <w:p w14:paraId="321ADA0C">
      <w:pPr>
        <w:pStyle w:val="19"/>
      </w:pPr>
      <w:r>
        <w:t>第一层：用户密码。用户记忆。</w:t>
      </w:r>
    </w:p>
    <w:p w14:paraId="2FBEB851">
      <w:pPr>
        <w:pStyle w:val="19"/>
      </w:pPr>
      <w:r>
        <w:t>第二层：随机生成密钥。真正加密数据。结构：</w:t>
      </w:r>
    </w:p>
    <w:p w14:paraId="1C69D28D">
      <w:pPr>
        <w:pStyle w:val="19"/>
      </w:pPr>
      <w:r>
        <w:t>流程：Password；Key Encryption Key；Data Encryption Key；User Data。</w:t>
      </w:r>
    </w:p>
    <w:p w14:paraId="2F7D0368">
      <w:pPr>
        <w:pStyle w:val="19"/>
      </w:pPr>
      <w:r>
        <w:t>使用随机 DEK 加密数据，使用密码派生的 KEK 包装 DEK。修改密码时重新派生 KEK 并重包 DEK；先验证新包装可解密，再替换旧包装，避免中断造成无法恢复。</w:t>
      </w:r>
    </w:p>
    <w:bookmarkEnd w:id="124"/>
    <w:bookmarkEnd w:id="127"/>
    <w:p w14:paraId="6034A4A2">
      <w:pPr>
        <w:pStyle w:val="4"/>
      </w:pPr>
      <w:bookmarkStart w:id="128" w:name="X7d132675b778ce79bd6fd8b124b636f0af20712"/>
      <w:r>
        <w:t>14.6 备份恢复设计</w:t>
      </w:r>
    </w:p>
    <w:p w14:paraId="07069BDF">
      <w:r>
        <w:t>备份恢复需让用户明确保存了什么、能否恢复，以及丢失密码和恢复材料的后果。</w:t>
      </w:r>
    </w:p>
    <w:p w14:paraId="22CB9506">
      <w:pPr>
        <w:pStyle w:val="5"/>
      </w:pPr>
      <w:bookmarkStart w:id="129" w:name="X59b7104a898f14dbe7db5e305a85b7201d64a92"/>
      <w:r>
        <w:t>14.6.1 备份文件</w:t>
      </w:r>
    </w:p>
    <w:p w14:paraId="0B68E56C">
      <w:r>
        <w:t>可使用 .shiji 作为完整加密备份容器的扩展名。容器应包含格式版本、数据库对象、附件、清单和校验信息；扩展名本身不保证完整或加密。</w:t>
      </w:r>
    </w:p>
    <w:bookmarkEnd w:id="129"/>
    <w:p w14:paraId="3DA84195">
      <w:pPr>
        <w:pStyle w:val="5"/>
      </w:pPr>
      <w:bookmarkStart w:id="130" w:name="X4d092e199bda21b573d472335a11077ab6a6d0c"/>
      <w:r>
        <w:t>14.6.2 恢复流程</w:t>
      </w:r>
    </w:p>
    <w:p w14:paraId="68D584CA">
      <w:r>
        <w:t>导入前检查格式和容量，输入有效解密材料后验证认证信息与清单，在临时区解析和校验，再事务提交。失败时不改写当前数据；成功后对比对象和附件，并显示恢复结果。</w:t>
      </w:r>
    </w:p>
    <w:p w14:paraId="70EE3A46">
      <w:pPr>
        <w:pStyle w:val="19"/>
      </w:pPr>
      <w:r>
        <w:t>恢复验收：使用独立测试库验证正确密码、错误密码、损坏容器、缺失附件、不支持版本和中断导入。成功恢复后核查数量、关系与文件校验；失败时确认旧库仍完整可用。</w:t>
      </w:r>
    </w:p>
    <w:bookmarkEnd w:id="130"/>
    <w:p w14:paraId="7ABEB7AE">
      <w:pPr>
        <w:pStyle w:val="5"/>
      </w:pPr>
      <w:bookmarkStart w:id="131" w:name="Xfcbbc7575931672e1de0376a804d4f0429ffff8"/>
      <w:r>
        <w:t>14.6.3 防止用户忘记密码</w:t>
      </w:r>
    </w:p>
    <w:p w14:paraId="30FE4AC4">
      <w:r>
        <w:t>设计：恢复密钥。但是必须：告诉用户：“密码遗忘且没有有效恢复路径时，无法解密全部数据。”</w:t>
      </w:r>
    </w:p>
    <w:bookmarkEnd w:id="128"/>
    <w:bookmarkEnd w:id="131"/>
    <w:p w14:paraId="7492A497">
      <w:pPr>
        <w:pStyle w:val="4"/>
      </w:pPr>
      <w:bookmarkStart w:id="132" w:name="Xe9ebae563b76095a1104a8bedb06761d630a40c"/>
      <w:r>
        <w:t>14.7 同步安全设计</w:t>
      </w:r>
    </w:p>
    <w:p w14:paraId="087598EB">
      <w:r>
        <w:t>未来：多端。错误方式：服务器保存明文。禁止。正确：端到端加密。流程：设备A：加密 → 服务器：密文 → 设备B：解密。服务器不知道：用户记录内容。</w:t>
      </w:r>
    </w:p>
    <w:bookmarkEnd w:id="132"/>
    <w:p w14:paraId="2259D813">
      <w:pPr>
        <w:pStyle w:val="4"/>
      </w:pPr>
      <w:bookmarkStart w:id="133" w:name="X63cd0b9090873c6525dd6963ec57f4ffacc805c"/>
      <w:r>
        <w:t>14.8 威胁模型分析</w:t>
      </w:r>
    </w:p>
    <w:p w14:paraId="4CF3DA66">
      <w:r>
        <w:t>数据库文件泄露：使用经验证的加密持久层，并检查密钥、索引及日志是否暴露内容。</w:t>
      </w:r>
    </w:p>
    <w:p w14:paraId="23378DCD">
      <w:pPr>
        <w:pStyle w:val="19"/>
      </w:pPr>
      <w:r>
        <w:t>服务端被攻击：同步仅保存密文和必要元数据，同时限定元数据、认证和密钥分发的保护范围。</w:t>
      </w:r>
    </w:p>
    <w:p w14:paraId="150309CC">
      <w:pPr>
        <w:pStyle w:val="19"/>
      </w:pPr>
      <w:r>
        <w:t>威胁3：AI误判。解决：事实与洞察分离。</w:t>
      </w:r>
    </w:p>
    <w:p w14:paraId="665E64A9">
      <w:pPr>
        <w:pStyle w:val="19"/>
      </w:pPr>
      <w:r>
        <w:t>威胁4：第三方窥探。解决：权限控制。</w:t>
      </w:r>
    </w:p>
    <w:p w14:paraId="383CEF01">
      <w:pPr>
        <w:pStyle w:val="19"/>
      </w:pPr>
      <w:r>
        <w:t>设备丢失：撤销后续同步访问，并按策略轮换密钥；不承诺清除已下载到离线设备的资料。</w:t>
      </w:r>
    </w:p>
    <w:bookmarkEnd w:id="133"/>
    <w:p w14:paraId="7340E39B">
      <w:pPr>
        <w:pStyle w:val="4"/>
      </w:pPr>
      <w:bookmarkStart w:id="134" w:name="X135a6c6ab639e00b9922c347cddff78139d80ff"/>
      <w:r>
        <w:t>14.9 安全验收标准</w:t>
      </w:r>
    </w:p>
    <w:p w14:paraId="134FB9DC">
      <w:r>
        <w:t>SEC-001：取得应用持久化文件，预期未持有有效密钥时无法还原受保护内容；另查附件、索引和日志残留。</w:t>
      </w:r>
    </w:p>
    <w:p w14:paraId="2C3B3472">
      <w:pPr>
        <w:pStyle w:val="19"/>
      </w:pPr>
      <w:r>
        <w:t>SEC-002：错误密码。要求：无法解密。</w:t>
      </w:r>
    </w:p>
    <w:p w14:paraId="585F2785">
      <w:pPr>
        <w:pStyle w:val="19"/>
      </w:pPr>
      <w:r>
        <w:t>SEC-003：关闭网络。要求：核心功能正常。</w:t>
      </w:r>
    </w:p>
    <w:p w14:paraId="4E07908F">
      <w:pPr>
        <w:pStyle w:val="19"/>
      </w:pPr>
      <w:r>
        <w:t>SEC-004：删除数据。要求：在声明的删除范围内无法通过应用恢复；外部备份另行管理。</w:t>
      </w:r>
    </w:p>
    <w:bookmarkEnd w:id="134"/>
    <w:p w14:paraId="1FC31F69">
      <w:pPr>
        <w:pStyle w:val="4"/>
      </w:pPr>
      <w:bookmarkStart w:id="135" w:name="Xb95ca8f7a05e1fc5e4de1b5a46dcf7182b3b7da"/>
      <w:r>
        <w:t>14.10 本阶段完成标准</w:t>
      </w:r>
    </w:p>
    <w:p w14:paraId="1BE3E1F2">
      <w:r>
        <w:t>完成后：时己拥有：数据能力：□完整经验模型，□长期存储，□项目管理，□AI隔离，安全能力：□本地加密，□备份恢复，□权限控制，扩展能力：□支持多端，□支持硬件，□支持AI</w:t>
      </w:r>
    </w:p>
    <w:bookmarkEnd w:id="102"/>
    <w:bookmarkEnd w:id="135"/>
    <w:p w14:paraId="030C0F21">
      <w:pPr>
        <w:pStyle w:val="3"/>
      </w:pPr>
      <w:bookmarkStart w:id="136" w:name="附录-a-数据库设计"/>
      <w:r>
        <w:t>附录 A 数据库设计</w:t>
      </w:r>
    </w:p>
    <w:p w14:paraId="72E31071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7E91DBFB">
      <w:pPr>
        <w:pStyle w:val="19"/>
      </w:pPr>
      <w:r>
        <w:t>返回目录 · 阅读导航</w:t>
      </w:r>
    </w:p>
    <w:p w14:paraId="34A1C7DA">
      <w:pPr>
        <w:pStyle w:val="4"/>
      </w:pPr>
      <w:bookmarkStart w:id="137" w:name="a1-数据库设计目标"/>
      <w:r>
        <w:t>A.1 数据库设计目标</w:t>
      </w:r>
    </w:p>
    <w:p w14:paraId="513B836F">
      <w:r>
        <w:t>本附录的 SQL 用于说明早期逻辑对象。整数类型和状态映射为历史示意，正式实现统一使用附录 AA 的字符串枚举与字段契约。数据库列名与应用字段建立明确映射；迁移脚本补充外键、唯一约束、索引、版本升级和加密落盘方案。</w:t>
      </w:r>
    </w:p>
    <w:p w14:paraId="51EA1895">
      <w:pPr>
        <w:pStyle w:val="19"/>
      </w:pPr>
      <w:r>
        <w:t>时己数据库不是简单保存文本。它需要支持：多年积累；多媒体；AI分析；多设备同步；权限管理；数据迁移。因此设计目标：目标1：数据长期稳定。预计：10年。百万级记录。</w:t>
      </w:r>
    </w:p>
    <w:p w14:paraId="4307A90A">
      <w:pPr>
        <w:pStyle w:val="19"/>
      </w:pPr>
      <w:r>
        <w:t>目标2：事实与分析分离。用户记录：不能被AI覆盖。</w:t>
      </w:r>
    </w:p>
    <w:p w14:paraId="274EBFA5">
      <w:pPr>
        <w:pStyle w:val="19"/>
      </w:pPr>
      <w:r>
        <w:t>目标3：支持模块扩展，新增能力时不需要推倒重做。</w:t>
      </w:r>
    </w:p>
    <w:bookmarkEnd w:id="137"/>
    <w:p w14:paraId="0B4DDD63">
      <w:pPr>
        <w:pStyle w:val="4"/>
      </w:pPr>
      <w:bookmarkStart w:id="138" w:name="a2-数据库总体结构"/>
      <w:r>
        <w:t>A.2 数据库总体结构</w:t>
      </w:r>
    </w:p>
    <w:p w14:paraId="411C2B06">
      <w:r>
        <w:t>采用：关系数据库 + 向量数据库。关系数据库：保存：结构化信息。例如：记录时间。项目。标签。向量数据库：保存：语义信息。例如：相似经历。整体：</w:t>
      </w:r>
    </w:p>
    <w:p w14:paraId="0BA0EB37">
      <w:pPr>
        <w:pStyle w:val="19"/>
      </w:pPr>
      <w:r>
        <w:t>结构要素：SQLite/PostgreSQL；用户经验数据 / AI向量数据；Moment / Embedding；Project / Vector；Tag / Similarity；Attachment。</w:t>
      </w:r>
    </w:p>
    <w:bookmarkEnd w:id="138"/>
    <w:p w14:paraId="151D307C">
      <w:pPr>
        <w:pStyle w:val="4"/>
      </w:pPr>
      <w:bookmarkStart w:id="139" w:name="a3-用户表-user"/>
      <w:r>
        <w:t>A.3 用户表 User</w:t>
      </w:r>
    </w:p>
    <w:p w14:paraId="7BADF9F4">
      <w:r>
        <w:t>作用：用户身份。SQL：</w:t>
      </w:r>
    </w:p>
    <w:p w14:paraId="564C48B0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</w:t>
      </w:r>
      <w:r>
        <w:rPr>
          <w:rStyle w:val="187"/>
        </w:rPr>
        <w:t>user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created_time </w:t>
      </w:r>
      <w:r>
        <w:rPr>
          <w:rStyle w:val="171"/>
        </w:rPr>
        <w:t>INTEGER</w:t>
      </w:r>
      <w:r>
        <w:rPr>
          <w:rStyle w:val="200"/>
        </w:rPr>
        <w:t xml:space="preserve"> </w:t>
      </w:r>
      <w:r>
        <w:rPr>
          <w:rStyle w:val="170"/>
          <w:b/>
        </w:rPr>
        <w:t>NOT</w:t>
      </w:r>
      <w:r>
        <w:rPr>
          <w:rStyle w:val="200"/>
        </w:rPr>
        <w:t xml:space="preserve"> </w:t>
      </w:r>
      <w:r>
        <w:rPr>
          <w:rStyle w:val="170"/>
          <w:b/>
        </w:rPr>
        <w:t>NULL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nickname TEXT,</w:t>
      </w:r>
      <w:r>
        <w:br w:type="textWrapping"/>
      </w:r>
      <w:r>
        <w:rPr>
          <w:rStyle w:val="200"/>
        </w:rPr>
        <w:t>avatar TEXT,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rPr>
          <w:rStyle w:val="200"/>
        </w:rPr>
        <w:t xml:space="preserve"> </w:t>
      </w:r>
      <w:r>
        <w:rPr>
          <w:rStyle w:val="170"/>
          <w:b/>
        </w:rPr>
        <w:t>DEFAULT</w:t>
      </w:r>
      <w:r>
        <w:rPr>
          <w:rStyle w:val="200"/>
        </w:rPr>
        <w:t xml:space="preserve"> </w:t>
      </w:r>
      <w:r>
        <w:rPr>
          <w:rStyle w:val="172"/>
        </w:rPr>
        <w:t>1</w:t>
      </w:r>
      <w:r>
        <w:br w:type="textWrapping"/>
      </w:r>
      <w:r>
        <w:rPr>
          <w:rStyle w:val="200"/>
        </w:rPr>
        <w:t>);</w:t>
      </w:r>
    </w:p>
    <w:p w14:paraId="3C456DA6">
      <w:r>
        <w:t>字段说明：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396"/>
      </w:tblGrid>
      <w:tr w14:paraId="2E02D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6A0A13">
            <w:pPr>
              <w:jc w:val="left"/>
            </w:pPr>
            <w:r>
              <w:t>字段</w:t>
            </w:r>
          </w:p>
        </w:tc>
        <w:tc>
          <w:p w14:paraId="7261FF93">
            <w:pPr>
              <w:jc w:val="left"/>
            </w:pPr>
            <w:r>
              <w:t>说明</w:t>
            </w:r>
          </w:p>
        </w:tc>
      </w:tr>
      <w:tr w14:paraId="3A068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9839E">
            <w:pPr>
              <w:jc w:val="left"/>
            </w:pPr>
            <w:r>
              <w:t>id</w:t>
            </w:r>
          </w:p>
        </w:tc>
        <w:tc>
          <w:p w14:paraId="4549DD75">
            <w:pPr>
              <w:jc w:val="left"/>
            </w:pPr>
            <w:r>
              <w:t>用户唯一ID</w:t>
            </w:r>
          </w:p>
        </w:tc>
      </w:tr>
      <w:tr w14:paraId="088AE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7F28A">
            <w:pPr>
              <w:jc w:val="left"/>
            </w:pPr>
            <w:r>
              <w:t>created_time</w:t>
            </w:r>
          </w:p>
        </w:tc>
        <w:tc>
          <w:p w14:paraId="161F3DAE">
            <w:pPr>
              <w:jc w:val="left"/>
            </w:pPr>
            <w:r>
              <w:t>创建时间</w:t>
            </w:r>
          </w:p>
        </w:tc>
      </w:tr>
      <w:tr w14:paraId="2BF99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8889A">
            <w:pPr>
              <w:jc w:val="left"/>
            </w:pPr>
            <w:r>
              <w:t>nickname</w:t>
            </w:r>
          </w:p>
        </w:tc>
        <w:tc>
          <w:p w14:paraId="6629D58B">
            <w:pPr>
              <w:jc w:val="left"/>
            </w:pPr>
            <w:r>
              <w:t>显示名称</w:t>
            </w:r>
          </w:p>
        </w:tc>
      </w:tr>
      <w:tr w14:paraId="6D581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6FA8E">
            <w:pPr>
              <w:jc w:val="left"/>
            </w:pPr>
            <w:r>
              <w:t>avatar</w:t>
            </w:r>
          </w:p>
        </w:tc>
        <w:tc>
          <w:p w14:paraId="0778A4D1">
            <w:pPr>
              <w:jc w:val="left"/>
            </w:pPr>
            <w:r>
              <w:t>头像</w:t>
            </w:r>
          </w:p>
        </w:tc>
      </w:tr>
      <w:tr w14:paraId="7C74A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DB3F4">
            <w:pPr>
              <w:jc w:val="left"/>
            </w:pPr>
            <w:r>
              <w:t>status</w:t>
            </w:r>
          </w:p>
        </w:tc>
        <w:tc>
          <w:p w14:paraId="080D4613">
            <w:pPr>
              <w:jc w:val="left"/>
            </w:pPr>
            <w:r>
              <w:t>状态</w:t>
            </w:r>
          </w:p>
        </w:tc>
      </w:tr>
      <w:bookmarkEnd w:id="139"/>
    </w:tbl>
    <w:p w14:paraId="5A5B8FC6">
      <w:pPr>
        <w:pStyle w:val="4"/>
      </w:pPr>
      <w:bookmarkStart w:id="140" w:name="a4-经验记录表-moment"/>
      <w:r>
        <w:t>A.4 经验记录表 Moment</w:t>
      </w:r>
    </w:p>
    <w:p w14:paraId="73B504CD">
      <w:r>
        <w:t>核心表。</w:t>
      </w:r>
    </w:p>
    <w:p w14:paraId="6ADB7B2D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moment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user_id TEXT,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170"/>
          <w:b/>
        </w:rPr>
        <w:t>type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created_time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event_time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location TEXT,</w:t>
      </w:r>
      <w:r>
        <w:br w:type="textWrapping"/>
      </w:r>
      <w:r>
        <w:rPr>
          <w:rStyle w:val="200"/>
        </w:rPr>
        <w:t xml:space="preserve">privacy_level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encrypted </w:t>
      </w:r>
      <w:r>
        <w:rPr>
          <w:rStyle w:val="171"/>
        </w:rPr>
        <w:t>INTEGER</w:t>
      </w:r>
      <w:r>
        <w:rPr>
          <w:rStyle w:val="200"/>
        </w:rPr>
        <w:t xml:space="preserve"> </w:t>
      </w:r>
      <w:r>
        <w:rPr>
          <w:rStyle w:val="170"/>
          <w:b/>
        </w:rPr>
        <w:t>DEFAULT</w:t>
      </w:r>
      <w:r>
        <w:rPr>
          <w:rStyle w:val="200"/>
        </w:rPr>
        <w:t xml:space="preserve"> </w:t>
      </w:r>
      <w:r>
        <w:rPr>
          <w:rStyle w:val="172"/>
        </w:rPr>
        <w:t>1</w:t>
      </w:r>
      <w:r>
        <w:br w:type="textWrapping"/>
      </w:r>
      <w:r>
        <w:rPr>
          <w:rStyle w:val="200"/>
        </w:rPr>
        <w:t>);</w:t>
      </w:r>
    </w:p>
    <w:p w14:paraId="229B2AD8">
      <w:r>
        <w:t>字段解释：content：保存：用户原始表达。例如：今天完成了示例图像项目0.3版本。禁止：AI直接修改。</w:t>
      </w:r>
    </w:p>
    <w:p w14:paraId="224BDD6D">
      <w:pPr>
        <w:pStyle w:val="19"/>
      </w:pPr>
      <w:r>
        <w:t>type：类型：</w:t>
      </w:r>
    </w:p>
    <w:p w14:paraId="38D2F967">
      <w:pPr>
        <w:pStyle w:val="169"/>
      </w:pPr>
      <w:r>
        <w:t>0 text</w:t>
      </w:r>
      <w:r>
        <w:br w:type="textWrapping"/>
      </w:r>
      <w:r>
        <w:t>1 image</w:t>
      </w:r>
      <w:r>
        <w:br w:type="textWrapping"/>
      </w:r>
      <w:r>
        <w:t>2 audio</w:t>
      </w:r>
      <w:r>
        <w:br w:type="textWrapping"/>
      </w:r>
      <w:r>
        <w:t>3 video</w:t>
      </w:r>
      <w:r>
        <w:br w:type="textWrapping"/>
      </w:r>
      <w:r>
        <w:t>4 hardware</w:t>
      </w:r>
      <w:r>
        <w:br w:type="textWrapping"/>
      </w:r>
      <w:r>
        <w:t>5 system</w:t>
      </w:r>
    </w:p>
    <w:p w14:paraId="71766CA5">
      <w:r>
        <w:t>event_time：事件发生时间。区别：created_time：记录时间。event_time：事情时间。</w:t>
      </w:r>
    </w:p>
    <w:bookmarkEnd w:id="140"/>
    <w:p w14:paraId="3CC85F8D">
      <w:pPr>
        <w:pStyle w:val="4"/>
      </w:pPr>
      <w:bookmarkStart w:id="141" w:name="a5-附件表-attachment"/>
      <w:r>
        <w:t>A.5 附件表 Attachment</w:t>
      </w:r>
    </w:p>
    <w:p w14:paraId="2311020D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attachment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moment_id TEXT,</w:t>
      </w:r>
      <w:r>
        <w:br w:type="textWrapping"/>
      </w:r>
      <w:r>
        <w:rPr>
          <w:rStyle w:val="200"/>
        </w:rPr>
        <w:t>file_path TEXT,</w:t>
      </w:r>
      <w:r>
        <w:br w:type="textWrapping"/>
      </w:r>
      <w:r>
        <w:rPr>
          <w:rStyle w:val="200"/>
        </w:rPr>
        <w:t>file_type TEXT,</w:t>
      </w:r>
      <w:r>
        <w:br w:type="textWrapping"/>
      </w:r>
      <w:r>
        <w:rPr>
          <w:rStyle w:val="200"/>
        </w:rPr>
        <w:t xml:space="preserve">file_size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170"/>
          <w:b/>
        </w:rPr>
        <w:t>hash</w:t>
      </w:r>
      <w:r>
        <w:rPr>
          <w:rStyle w:val="200"/>
        </w:rPr>
        <w:t xml:space="preserve"> TEXT</w:t>
      </w:r>
      <w:r>
        <w:br w:type="textWrapping"/>
      </w:r>
      <w:r>
        <w:rPr>
          <w:rStyle w:val="200"/>
        </w:rPr>
        <w:t>);</w:t>
      </w:r>
    </w:p>
    <w:p w14:paraId="2BD81DC0">
      <w:r>
        <w:t>用途：保存：图片。音频。文件。</w:t>
      </w:r>
    </w:p>
    <w:bookmarkEnd w:id="141"/>
    <w:p w14:paraId="6A767442">
      <w:pPr>
        <w:pStyle w:val="4"/>
      </w:pPr>
      <w:bookmarkStart w:id="142" w:name="a6-标签系统"/>
      <w:r>
        <w:t>A.6 标签系统</w:t>
      </w:r>
    </w:p>
    <w:p w14:paraId="2700B501">
      <w:r>
        <w:t>Tag：</w:t>
      </w:r>
    </w:p>
    <w:p w14:paraId="22BBE14C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tag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name TEXT,</w:t>
      </w:r>
      <w:r>
        <w:br w:type="textWrapping"/>
      </w:r>
      <w:r>
        <w:rPr>
          <w:rStyle w:val="200"/>
        </w:rPr>
        <w:t xml:space="preserve">created_time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74E79E64">
      <w:r>
        <w:t>关联：</w:t>
      </w:r>
    </w:p>
    <w:p w14:paraId="1E269B9F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moment_tag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200"/>
        </w:rPr>
        <w:t>moment_id TEXT,</w:t>
      </w:r>
      <w:r>
        <w:br w:type="textWrapping"/>
      </w:r>
      <w:r>
        <w:rPr>
          <w:rStyle w:val="200"/>
        </w:rPr>
        <w:t>tag_id TEXT</w:t>
      </w:r>
      <w:r>
        <w:br w:type="textWrapping"/>
      </w:r>
      <w:r>
        <w:rPr>
          <w:rStyle w:val="200"/>
        </w:rPr>
        <w:t>);</w:t>
      </w:r>
    </w:p>
    <w:bookmarkEnd w:id="142"/>
    <w:p w14:paraId="433AEE7D">
      <w:pPr>
        <w:pStyle w:val="4"/>
      </w:pPr>
      <w:bookmarkStart w:id="143" w:name="a7-项目系统"/>
      <w:r>
        <w:t>A.7 项目系统</w:t>
      </w:r>
    </w:p>
    <w:p w14:paraId="1B16494B">
      <w:r>
        <w:t>时己特别适合：学生。开发者。创作者。</w:t>
      </w:r>
    </w:p>
    <w:p w14:paraId="244DFC8F">
      <w:pPr>
        <w:pStyle w:val="19"/>
      </w:pPr>
      <w:r>
        <w:t>Project：</w:t>
      </w:r>
    </w:p>
    <w:p w14:paraId="3C9D4FF2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project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name TEXT,</w:t>
      </w:r>
      <w:r>
        <w:br w:type="textWrapping"/>
      </w:r>
      <w:r>
        <w:rPr>
          <w:rStyle w:val="200"/>
        </w:rPr>
        <w:t>description TEXT,</w:t>
      </w:r>
      <w:r>
        <w:br w:type="textWrapping"/>
      </w:r>
      <w:r>
        <w:rPr>
          <w:rStyle w:val="200"/>
        </w:rPr>
        <w:t xml:space="preserve">start_time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end_time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7EB0C32C">
      <w:r>
        <w:t>状态：</w:t>
      </w:r>
    </w:p>
    <w:p w14:paraId="7CDAB4B7">
      <w:pPr>
        <w:pStyle w:val="169"/>
      </w:pPr>
      <w:r>
        <w:t>0 计划</w:t>
      </w:r>
      <w:r>
        <w:br w:type="textWrapping"/>
      </w:r>
      <w:r>
        <w:t>1 开始</w:t>
      </w:r>
      <w:r>
        <w:br w:type="textWrapping"/>
      </w:r>
      <w:r>
        <w:t>2 进行</w:t>
      </w:r>
      <w:r>
        <w:br w:type="textWrapping"/>
      </w:r>
      <w:r>
        <w:t>3 完成</w:t>
      </w:r>
      <w:r>
        <w:br w:type="textWrapping"/>
      </w:r>
      <w:r>
        <w:t>4 归档</w:t>
      </w:r>
    </w:p>
    <w:p w14:paraId="6C3211C1">
      <w:r>
        <w:t>Project Moment关联：</w:t>
      </w:r>
    </w:p>
    <w:p w14:paraId="44E4180F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project_moment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200"/>
        </w:rPr>
        <w:t>project_id TEXT,</w:t>
      </w:r>
      <w:r>
        <w:br w:type="textWrapping"/>
      </w:r>
      <w:r>
        <w:rPr>
          <w:rStyle w:val="200"/>
        </w:rPr>
        <w:t>moment_id TEXT</w:t>
      </w:r>
      <w:r>
        <w:br w:type="textWrapping"/>
      </w:r>
      <w:r>
        <w:rPr>
          <w:rStyle w:val="200"/>
        </w:rPr>
        <w:t>);</w:t>
      </w:r>
    </w:p>
    <w:p w14:paraId="1E215A53">
      <w:r>
        <w:t>例如：记录：“示例图像项目增加批处理功能”，关联：项目：示例图像项目。</w:t>
      </w:r>
    </w:p>
    <w:bookmarkEnd w:id="143"/>
    <w:p w14:paraId="246DC6DE">
      <w:pPr>
        <w:pStyle w:val="4"/>
      </w:pPr>
      <w:bookmarkStart w:id="144" w:name="a8-里程碑系统"/>
      <w:r>
        <w:t>A.8 里程碑系统</w:t>
      </w:r>
    </w:p>
    <w:p w14:paraId="03260F9C">
      <w:r>
        <w:t>Milestone：</w:t>
      </w:r>
    </w:p>
    <w:p w14:paraId="10B45B1A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milestone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project_id TEXT,</w:t>
      </w:r>
      <w:r>
        <w:br w:type="textWrapping"/>
      </w:r>
      <w:r>
        <w:rPr>
          <w:rStyle w:val="200"/>
        </w:rPr>
        <w:t>title TEXT,</w:t>
      </w:r>
      <w:r>
        <w:br w:type="textWrapping"/>
      </w:r>
      <w:r>
        <w:rPr>
          <w:rStyle w:val="200"/>
        </w:rPr>
        <w:t>description TEXT,</w:t>
      </w:r>
      <w:r>
        <w:br w:type="textWrapping"/>
      </w:r>
      <w:r>
        <w:rPr>
          <w:rStyle w:val="171"/>
        </w:rPr>
        <w:t>time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258A36B7">
      <w:r>
        <w:t>例如：项目：示例图像项目。里程碑：2026-09，首次公开测试。</w:t>
      </w:r>
    </w:p>
    <w:bookmarkEnd w:id="144"/>
    <w:p w14:paraId="7F280D23">
      <w:pPr>
        <w:pStyle w:val="4"/>
      </w:pPr>
      <w:bookmarkStart w:id="145" w:name="a9-ai洞察表"/>
      <w:r>
        <w:t>A.9 AI洞察表</w:t>
      </w:r>
    </w:p>
    <w:p w14:paraId="096D0CEF">
      <w:r>
        <w:t>非常关键。</w:t>
      </w:r>
    </w:p>
    <w:p w14:paraId="7D376745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insight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200"/>
        </w:rPr>
        <w:t xml:space="preserve">create_time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confidence </w:t>
      </w:r>
      <w:r>
        <w:rPr>
          <w:rStyle w:val="171"/>
        </w:rPr>
        <w:t>FLOAT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32E616C2">
      <w:r>
        <w:t>状态：</w:t>
      </w:r>
    </w:p>
    <w:p w14:paraId="1B10D699">
      <w:pPr>
        <w:pStyle w:val="169"/>
      </w:pPr>
      <w:r>
        <w:t>0 未确认</w:t>
      </w:r>
      <w:r>
        <w:br w:type="textWrapping"/>
      </w:r>
      <w:r>
        <w:t>1 用户认可</w:t>
      </w:r>
      <w:r>
        <w:br w:type="textWrapping"/>
      </w:r>
      <w:r>
        <w:t>2 用户修改</w:t>
      </w:r>
      <w:r>
        <w:br w:type="textWrapping"/>
      </w:r>
      <w:r>
        <w:t>3 用户拒绝</w:t>
      </w:r>
    </w:p>
    <w:bookmarkEnd w:id="145"/>
    <w:p w14:paraId="591E853F">
      <w:pPr>
        <w:pStyle w:val="4"/>
      </w:pPr>
      <w:bookmarkStart w:id="146" w:name="a10-ai来源关系表"/>
      <w:r>
        <w:t>A.10 AI来源关系表</w:t>
      </w:r>
    </w:p>
    <w:p w14:paraId="3F8A0156">
      <w:r>
        <w:t>为什么需要单独表？因为：一个洞察可能来自：多个记录。</w:t>
      </w:r>
    </w:p>
    <w:p w14:paraId="4EF781AB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insight_source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200"/>
        </w:rPr>
        <w:t>insight_id TEXT,</w:t>
      </w:r>
      <w:r>
        <w:br w:type="textWrapping"/>
      </w:r>
      <w:r>
        <w:rPr>
          <w:rStyle w:val="200"/>
        </w:rPr>
        <w:t>moment_id TEXT</w:t>
      </w:r>
      <w:r>
        <w:br w:type="textWrapping"/>
      </w:r>
      <w:r>
        <w:rPr>
          <w:rStyle w:val="200"/>
        </w:rPr>
        <w:t>);</w:t>
      </w:r>
    </w:p>
    <w:p w14:paraId="25DC7191">
      <w:r>
        <w:t>例如：AI：“你长期关注隐私保护。”，来源：记录A。记录B。记录C。</w:t>
      </w:r>
    </w:p>
    <w:bookmarkEnd w:id="146"/>
    <w:p w14:paraId="1D0043B7">
      <w:pPr>
        <w:pStyle w:val="4"/>
      </w:pPr>
      <w:bookmarkStart w:id="147" w:name="a11-用户反馈表"/>
      <w:r>
        <w:t>A.11 用户反馈表</w:t>
      </w:r>
    </w:p>
    <w:p w14:paraId="4792F9AC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feedback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insight_id TEXT,</w:t>
      </w:r>
      <w:r>
        <w:br w:type="textWrapping"/>
      </w:r>
      <w:r>
        <w:rPr>
          <w:rStyle w:val="200"/>
        </w:rPr>
        <w:t>content TEXT,</w:t>
      </w:r>
      <w:r>
        <w:br w:type="textWrapping"/>
      </w:r>
      <w:r>
        <w:rPr>
          <w:rStyle w:val="171"/>
        </w:rPr>
        <w:t>time</w:t>
      </w:r>
      <w:r>
        <w:rPr>
          <w:rStyle w:val="200"/>
        </w:rPr>
        <w:t xml:space="preserve">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49868994">
      <w:r>
        <w:t>作用：形成：人与AI共同修正。</w:t>
      </w:r>
    </w:p>
    <w:bookmarkEnd w:id="147"/>
    <w:p w14:paraId="6DED330B">
      <w:pPr>
        <w:pStyle w:val="4"/>
      </w:pPr>
      <w:bookmarkStart w:id="148" w:name="a12-设备表-device"/>
      <w:r>
        <w:t>A.12 设备表 Device</w:t>
      </w:r>
    </w:p>
    <w:p w14:paraId="3B64BCCE">
      <w:r>
        <w:t>未来硬件需要。</w:t>
      </w:r>
    </w:p>
    <w:p w14:paraId="5407EC3E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device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user_id TEXT,</w:t>
      </w:r>
      <w:r>
        <w:br w:type="textWrapping"/>
      </w:r>
      <w:r>
        <w:rPr>
          <w:rStyle w:val="200"/>
        </w:rPr>
        <w:t>device_type TEXT,</w:t>
      </w:r>
      <w:r>
        <w:br w:type="textWrapping"/>
      </w:r>
      <w:r>
        <w:rPr>
          <w:rStyle w:val="200"/>
        </w:rPr>
        <w:t xml:space="preserve">last_sync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0F38D2E8">
      <w:r>
        <w:t>设备：手机。电脑。Moment硬件。</w:t>
      </w:r>
    </w:p>
    <w:bookmarkEnd w:id="148"/>
    <w:p w14:paraId="640CD705">
      <w:pPr>
        <w:pStyle w:val="4"/>
      </w:pPr>
      <w:bookmarkStart w:id="149" w:name="a13-同步记录表-sync"/>
      <w:r>
        <w:t>A.13 同步记录表 Sync</w:t>
      </w:r>
    </w:p>
    <w:p w14:paraId="12B5B9B0">
      <w:pPr>
        <w:pStyle w:val="169"/>
      </w:pPr>
      <w:r>
        <w:rPr>
          <w:rStyle w:val="170"/>
          <w:b/>
        </w:rPr>
        <w:t>CREATE</w:t>
      </w:r>
      <w:r>
        <w:rPr>
          <w:rStyle w:val="200"/>
        </w:rPr>
        <w:t xml:space="preserve"> </w:t>
      </w:r>
      <w:r>
        <w:rPr>
          <w:rStyle w:val="170"/>
          <w:b/>
        </w:rPr>
        <w:t>TABLE</w:t>
      </w:r>
      <w:r>
        <w:rPr>
          <w:rStyle w:val="200"/>
        </w:rPr>
        <w:t xml:space="preserve"> sync_record</w:t>
      </w:r>
      <w:r>
        <w:br w:type="textWrapping"/>
      </w:r>
      <w:r>
        <w:rPr>
          <w:rStyle w:val="200"/>
        </w:rPr>
        <w:t>(</w:t>
      </w:r>
      <w:r>
        <w:br w:type="textWrapping"/>
      </w:r>
      <w:r>
        <w:rPr>
          <w:rStyle w:val="170"/>
          <w:b/>
        </w:rPr>
        <w:t>id</w:t>
      </w:r>
      <w:r>
        <w:rPr>
          <w:rStyle w:val="200"/>
        </w:rPr>
        <w:t xml:space="preserve"> TEXT </w:t>
      </w:r>
      <w:r>
        <w:rPr>
          <w:rStyle w:val="170"/>
          <w:b/>
        </w:rPr>
        <w:t>PRIMARY</w:t>
      </w:r>
      <w:r>
        <w:rPr>
          <w:rStyle w:val="200"/>
        </w:rPr>
        <w:t xml:space="preserve"> </w:t>
      </w:r>
      <w:r>
        <w:rPr>
          <w:rStyle w:val="170"/>
          <w:b/>
        </w:rPr>
        <w:t>KEY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>device_id TEXT,</w:t>
      </w:r>
      <w:r>
        <w:br w:type="textWrapping"/>
      </w:r>
      <w:r>
        <w:rPr>
          <w:rStyle w:val="200"/>
        </w:rPr>
        <w:t>moment_id TEXT,</w:t>
      </w:r>
      <w:r>
        <w:br w:type="textWrapping"/>
      </w:r>
      <w:r>
        <w:rPr>
          <w:rStyle w:val="200"/>
        </w:rPr>
        <w:t xml:space="preserve">sync_time </w:t>
      </w:r>
      <w:r>
        <w:rPr>
          <w:rStyle w:val="171"/>
        </w:rPr>
        <w:t>INTEGER</w:t>
      </w:r>
      <w:r>
        <w:rPr>
          <w:rStyle w:val="200"/>
        </w:rPr>
        <w:t>,</w:t>
      </w:r>
      <w:r>
        <w:br w:type="textWrapping"/>
      </w:r>
      <w:r>
        <w:rPr>
          <w:rStyle w:val="200"/>
        </w:rPr>
        <w:t xml:space="preserve">status </w:t>
      </w:r>
      <w:r>
        <w:rPr>
          <w:rStyle w:val="171"/>
        </w:rPr>
        <w:t>INTEGER</w:t>
      </w:r>
      <w:r>
        <w:br w:type="textWrapping"/>
      </w:r>
      <w:r>
        <w:rPr>
          <w:rStyle w:val="200"/>
        </w:rPr>
        <w:t>);</w:t>
      </w:r>
    </w:p>
    <w:p w14:paraId="1564E802">
      <w:r>
        <w:t>用途：避免重复同步。</w:t>
      </w:r>
    </w:p>
    <w:bookmarkEnd w:id="149"/>
    <w:p w14:paraId="34575610">
      <w:pPr>
        <w:pStyle w:val="4"/>
      </w:pPr>
      <w:bookmarkStart w:id="150" w:name="a15-数据库关系总结"/>
      <w:r>
        <w:t>A.15 数据库关系总结</w:t>
      </w:r>
    </w:p>
    <w:p w14:paraId="35B7FFE1">
      <w:r>
        <w:t>最终ER关系：</w:t>
      </w:r>
    </w:p>
    <w:p w14:paraId="29A839DB">
      <w:pPr>
        <w:pStyle w:val="19"/>
      </w:pPr>
      <w:r>
        <w:t>结构要素：User；Moment ---------------- Attachment；Tag；Moment；Project；Milestone；Moment；Insight；Feedback；User；Device；Sync。</w:t>
      </w:r>
    </w:p>
    <w:bookmarkEnd w:id="136"/>
    <w:bookmarkEnd w:id="150"/>
    <w:p w14:paraId="1F2F2CB8">
      <w:pPr>
        <w:pStyle w:val="3"/>
      </w:pPr>
      <w:bookmarkStart w:id="151" w:name="附录-b-接口设计规范"/>
      <w:r>
        <w:t>附录 B 接口设计规范</w:t>
      </w:r>
    </w:p>
    <w:p w14:paraId="011C28C3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06E82C6A">
      <w:pPr>
        <w:pStyle w:val="19"/>
      </w:pPr>
      <w:r>
        <w:t>返回目录 · 阅读导航</w:t>
      </w:r>
    </w:p>
    <w:p w14:paraId="7DEF6406">
      <w:pPr>
        <w:pStyle w:val="19"/>
      </w:pPr>
      <w:r>
        <w:t>下列 HTTP 端点为服务化草案。GET 搜索以 URL 查询参数传递，不依赖请求体；创建、修改、删除、授权及分析统一采用附录 AA 的契约。</w:t>
      </w:r>
    </w:p>
    <w:p w14:paraId="0E3BC92B">
      <w:pPr>
        <w:pStyle w:val="4"/>
      </w:pPr>
      <w:bookmarkStart w:id="152" w:name="b1-api设计原则"/>
      <w:r>
        <w:t>B.1 API设计原则</w:t>
      </w:r>
    </w:p>
    <w:p w14:paraId="3B976310">
      <w:r>
        <w:t>第一版通过本地 Repository 调用这些能力，无需建立网络服务器。本附录为服务化接口草案；统一端点、鉴权与错误处理以附录 AA 的接口契约为基线。</w:t>
      </w:r>
    </w:p>
    <w:p w14:paraId="1E483630">
      <w:pPr>
        <w:pStyle w:val="19"/>
      </w:pPr>
      <w:r>
        <w:t>虽然第一版本地运行：仍然按照服务化设计。原因：未来：多端；云同步；团队协作。</w:t>
      </w:r>
    </w:p>
    <w:bookmarkEnd w:id="152"/>
    <w:p w14:paraId="692548AE">
      <w:pPr>
        <w:pStyle w:val="4"/>
      </w:pPr>
      <w:bookmarkStart w:id="153" w:name="b2-rest接口设计"/>
      <w:r>
        <w:t>B.2 REST接口设计</w:t>
      </w:r>
    </w:p>
    <w:p w14:paraId="0BEC13B3">
      <w:r>
        <w:t>基础：HTTPS。格式：JSON。</w:t>
      </w:r>
    </w:p>
    <w:p w14:paraId="44D94E41">
      <w:pPr>
        <w:pStyle w:val="19"/>
      </w:pPr>
      <w:r>
        <w:t>用户接口：创建用户：POST</w:t>
      </w:r>
    </w:p>
    <w:p w14:paraId="786F95FD">
      <w:pPr>
        <w:pStyle w:val="19"/>
      </w:pPr>
      <w:r>
        <w:t>/user/create</w:t>
      </w:r>
    </w:p>
    <w:p w14:paraId="3334CDC4">
      <w:pPr>
        <w:pStyle w:val="19"/>
      </w:pPr>
      <w:r>
        <w:t>请求：</w:t>
      </w:r>
    </w:p>
    <w:p w14:paraId="1F93A5E1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"name"</w:t>
      </w:r>
      <w:r>
        <w:rPr>
          <w:rStyle w:val="187"/>
        </w:rPr>
        <w:t>:</w:t>
      </w:r>
      <w:r>
        <w:rPr>
          <w:rStyle w:val="178"/>
        </w:rPr>
        <w:t>"example-user"</w:t>
      </w:r>
      <w:r>
        <w:br w:type="textWrapping"/>
      </w:r>
      <w:r>
        <w:rPr>
          <w:rStyle w:val="187"/>
        </w:rPr>
        <w:t>}</w:t>
      </w:r>
    </w:p>
    <w:p w14:paraId="1529D84F">
      <w:r>
        <w:t>返回：</w:t>
      </w:r>
    </w:p>
    <w:p w14:paraId="49544166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rPr>
          <w:rStyle w:val="178"/>
        </w:rPr>
        <w:t>"u001"</w:t>
      </w:r>
      <w:r>
        <w:br w:type="textWrapping"/>
      </w:r>
      <w:r>
        <w:rPr>
          <w:rStyle w:val="187"/>
        </w:rPr>
        <w:t>}</w:t>
      </w:r>
    </w:p>
    <w:p w14:paraId="00E1DE06">
      <w:r>
        <w:t>记录接口：创建记录：POST</w:t>
      </w:r>
    </w:p>
    <w:p w14:paraId="58CD3287">
      <w:pPr>
        <w:pStyle w:val="19"/>
      </w:pPr>
      <w:r>
        <w:t>/moment</w:t>
      </w:r>
    </w:p>
    <w:p w14:paraId="6F034F0A">
      <w:pPr>
        <w:pStyle w:val="19"/>
      </w:pPr>
      <w:r>
        <w:t>请求：</w:t>
      </w:r>
    </w:p>
    <w:p w14:paraId="787390D2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"content"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"今天完成实验"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"text"</w:t>
      </w:r>
      <w:r>
        <w:br w:type="textWrapping"/>
      </w:r>
      <w:r>
        <w:rPr>
          <w:rStyle w:val="187"/>
        </w:rPr>
        <w:t>}</w:t>
      </w:r>
    </w:p>
    <w:p w14:paraId="2064DDBA">
      <w:r>
        <w:t>返回：</w:t>
      </w:r>
    </w:p>
    <w:p w14:paraId="722CDCAD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rPr>
          <w:rStyle w:val="178"/>
        </w:rPr>
        <w:t>"example-record-001"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"status"</w:t>
      </w:r>
      <w:r>
        <w:rPr>
          <w:rStyle w:val="187"/>
        </w:rPr>
        <w:t>:</w:t>
      </w:r>
      <w:r>
        <w:rPr>
          <w:rStyle w:val="178"/>
        </w:rPr>
        <w:t>"ok"</w:t>
      </w:r>
      <w:r>
        <w:br w:type="textWrapping"/>
      </w:r>
      <w:r>
        <w:rPr>
          <w:rStyle w:val="187"/>
        </w:rPr>
        <w:t>}</w:t>
      </w:r>
    </w:p>
    <w:p w14:paraId="70E0F555">
      <w:r>
        <w:t>查询记录：GET</w:t>
      </w:r>
    </w:p>
    <w:p w14:paraId="0F00BADD">
      <w:pPr>
        <w:pStyle w:val="19"/>
      </w:pPr>
      <w:r>
        <w:t>/moment/list</w:t>
      </w:r>
    </w:p>
    <w:p w14:paraId="617F75FC">
      <w:pPr>
        <w:pStyle w:val="19"/>
      </w:pPr>
      <w:r>
        <w:t>参数：</w:t>
      </w:r>
    </w:p>
    <w:p w14:paraId="7035FBE2">
      <w:pPr>
        <w:pStyle w:val="169"/>
      </w:pPr>
      <w:r>
        <w:t>page=1</w:t>
      </w:r>
      <w:r>
        <w:br w:type="textWrapping"/>
      </w:r>
      <w:r>
        <w:t>size=20</w:t>
      </w:r>
    </w:p>
    <w:p w14:paraId="75DAA822">
      <w:r>
        <w:t>返回：</w:t>
      </w:r>
    </w:p>
    <w:p w14:paraId="133CF7F1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"total"</w:t>
      </w:r>
      <w:r>
        <w:rPr>
          <w:rStyle w:val="187"/>
        </w:rPr>
        <w:t>:</w:t>
      </w:r>
      <w:r>
        <w:rPr>
          <w:rStyle w:val="172"/>
        </w:rPr>
        <w:t>100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"data"</w:t>
      </w:r>
      <w:r>
        <w:rPr>
          <w:rStyle w:val="187"/>
        </w:rPr>
        <w:t>:</w:t>
      </w:r>
      <w:r>
        <w:rPr>
          <w:rStyle w:val="186"/>
        </w:rPr>
        <w:t>[]</w:t>
      </w:r>
      <w:r>
        <w:br w:type="textWrapping"/>
      </w:r>
      <w:r>
        <w:rPr>
          <w:rStyle w:val="187"/>
        </w:rPr>
        <w:t>}</w:t>
      </w:r>
    </w:p>
    <w:p w14:paraId="3FA1CA9F">
      <w:r>
        <w:t>搜索接口：GET</w:t>
      </w:r>
    </w:p>
    <w:p w14:paraId="4AB21EE4">
      <w:pPr>
        <w:pStyle w:val="19"/>
      </w:pPr>
      <w:r>
        <w:t>/search</w:t>
      </w:r>
    </w:p>
    <w:p w14:paraId="70CCC4B5">
      <w:pPr>
        <w:pStyle w:val="19"/>
      </w:pPr>
      <w:r>
        <w:t>请求：</w:t>
      </w:r>
    </w:p>
    <w:p w14:paraId="037858B6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"keyword"</w:t>
      </w:r>
      <w:r>
        <w:rPr>
          <w:rStyle w:val="187"/>
        </w:rPr>
        <w:t>:</w:t>
      </w:r>
      <w:r>
        <w:rPr>
          <w:rStyle w:val="178"/>
        </w:rPr>
        <w:t>"项目"</w:t>
      </w:r>
      <w:r>
        <w:br w:type="textWrapping"/>
      </w:r>
      <w:r>
        <w:rPr>
          <w:rStyle w:val="187"/>
        </w:rPr>
        <w:t>}</w:t>
      </w:r>
    </w:p>
    <w:p w14:paraId="50572721">
      <w:r>
        <w:t>返回：相关记录。</w:t>
      </w:r>
    </w:p>
    <w:p w14:paraId="6FF5E2CA">
      <w:pPr>
        <w:pStyle w:val="19"/>
      </w:pPr>
      <w:r>
        <w:t>项目接口：创建项目：POST</w:t>
      </w:r>
    </w:p>
    <w:p w14:paraId="33C5EB8D">
      <w:pPr>
        <w:pStyle w:val="19"/>
      </w:pPr>
      <w:r>
        <w:t>/project</w:t>
      </w:r>
    </w:p>
    <w:p w14:paraId="239DD532">
      <w:pPr>
        <w:pStyle w:val="19"/>
      </w:pPr>
      <w:r>
        <w:t>添加记录：POST</w:t>
      </w:r>
    </w:p>
    <w:p w14:paraId="5E494632">
      <w:pPr>
        <w:pStyle w:val="169"/>
      </w:pPr>
      <w:r>
        <w:t>/project/{id}/moment</w:t>
      </w:r>
    </w:p>
    <w:p w14:paraId="6C1DAF0B">
      <w:r>
        <w:t>AI接口：生成洞察：POST</w:t>
      </w:r>
    </w:p>
    <w:p w14:paraId="3CB26D62">
      <w:pPr>
        <w:pStyle w:val="19"/>
      </w:pPr>
      <w:r>
        <w:t>/ai/insight</w:t>
      </w:r>
    </w:p>
    <w:p w14:paraId="55FE53B7">
      <w:pPr>
        <w:pStyle w:val="19"/>
      </w:pPr>
      <w:r>
        <w:t>请求：</w:t>
      </w:r>
    </w:p>
    <w:p w14:paraId="22CF6CFA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"range"</w:t>
      </w:r>
      <w:r>
        <w:rPr>
          <w:rStyle w:val="187"/>
        </w:rPr>
        <w:t>:</w:t>
      </w:r>
      <w:r>
        <w:rPr>
          <w:rStyle w:val="178"/>
        </w:rPr>
        <w:t>"30days"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"type"</w:t>
      </w:r>
      <w:r>
        <w:rPr>
          <w:rStyle w:val="187"/>
        </w:rPr>
        <w:t>:</w:t>
      </w:r>
      <w:r>
        <w:rPr>
          <w:rStyle w:val="178"/>
        </w:rPr>
        <w:t>"summary"</w:t>
      </w:r>
      <w:r>
        <w:br w:type="textWrapping"/>
      </w:r>
      <w:r>
        <w:rPr>
          <w:rStyle w:val="187"/>
        </w:rPr>
        <w:t>}</w:t>
      </w:r>
    </w:p>
    <w:p w14:paraId="5F558FFE">
      <w:r>
        <w:t>返回：</w:t>
      </w:r>
    </w:p>
    <w:p w14:paraId="0207BCB2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"insight"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"近期项目记录增加"</w:t>
      </w:r>
      <w:r>
        <w:br w:type="textWrapping"/>
      </w:r>
      <w:r>
        <w:rPr>
          <w:rStyle w:val="187"/>
        </w:rPr>
        <w:t>}</w:t>
      </w:r>
    </w:p>
    <w:p w14:paraId="2F60F4ED">
      <w:r>
        <w:t>硬件接口：同步设备：POST</w:t>
      </w:r>
    </w:p>
    <w:p w14:paraId="6F9493C6">
      <w:pPr>
        <w:pStyle w:val="19"/>
      </w:pPr>
      <w:r>
        <w:t>/device/sync</w:t>
      </w:r>
    </w:p>
    <w:p w14:paraId="7E4D36CF">
      <w:pPr>
        <w:pStyle w:val="19"/>
      </w:pPr>
      <w:r>
        <w:t>数据：</w:t>
      </w:r>
    </w:p>
    <w:p w14:paraId="305C49E7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"device"</w:t>
      </w:r>
      <w:r>
        <w:rPr>
          <w:rStyle w:val="187"/>
        </w:rPr>
        <w:t>:</w:t>
      </w:r>
      <w:r>
        <w:rPr>
          <w:rStyle w:val="178"/>
        </w:rPr>
        <w:t>"moment001"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"events"</w:t>
      </w:r>
      <w:r>
        <w:rPr>
          <w:rStyle w:val="187"/>
        </w:rPr>
        <w:t>:</w:t>
      </w:r>
      <w:r>
        <w:rPr>
          <w:rStyle w:val="186"/>
        </w:rPr>
        <w:t>[]</w:t>
      </w:r>
      <w:r>
        <w:br w:type="textWrapping"/>
      </w:r>
      <w:r>
        <w:rPr>
          <w:rStyle w:val="187"/>
        </w:rPr>
        <w:t>}</w:t>
      </w:r>
    </w:p>
    <w:bookmarkEnd w:id="151"/>
    <w:bookmarkEnd w:id="153"/>
    <w:p w14:paraId="5914B6BF">
      <w:pPr>
        <w:pStyle w:val="3"/>
      </w:pPr>
      <w:bookmarkStart w:id="154" w:name="附录-c-工程目录规范"/>
      <w:r>
        <w:t>附录 C 工程目录规范</w:t>
      </w:r>
    </w:p>
    <w:p w14:paraId="52D51B9C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5C156507">
      <w:pPr>
        <w:pStyle w:val="19"/>
      </w:pPr>
      <w:r>
        <w:t>返回目录 · 阅读导航</w:t>
      </w:r>
    </w:p>
    <w:p w14:paraId="2A5BD824">
      <w:pPr>
        <w:pStyle w:val="19"/>
      </w:pPr>
      <w:r>
        <w:t>完整项目结构：</w:t>
      </w:r>
    </w:p>
    <w:p w14:paraId="1AF46BB1">
      <w:pPr>
        <w:pStyle w:val="19"/>
      </w:pPr>
      <w:r>
        <w:rPr>
          <w:b/>
          <w:bCs/>
        </w:rPr>
        <w:t>目录与文件路径</w:t>
      </w:r>
    </w:p>
    <w:p w14:paraId="424ACD6A">
      <w:pPr>
        <w:pStyle w:val="169"/>
      </w:pPr>
      <w:r>
        <w:t>Shiji/docs</w:t>
      </w:r>
      <w:r>
        <w:br w:type="textWrapping"/>
      </w:r>
      <w:r>
        <w:t>Shiji/frontend</w:t>
      </w:r>
      <w:r>
        <w:br w:type="textWrapping"/>
      </w:r>
      <w:r>
        <w:t>Shiji/android</w:t>
      </w:r>
      <w:r>
        <w:br w:type="textWrapping"/>
      </w:r>
      <w:r>
        <w:t>Shiji/desktop</w:t>
      </w:r>
      <w:r>
        <w:br w:type="textWrapping"/>
      </w:r>
      <w:r>
        <w:t>Shiji/backend</w:t>
      </w:r>
      <w:r>
        <w:br w:type="textWrapping"/>
      </w:r>
      <w:r>
        <w:t>Shiji/ai</w:t>
      </w:r>
      <w:r>
        <w:br w:type="textWrapping"/>
      </w:r>
      <w:r>
        <w:t>Shiji/hardware</w:t>
      </w:r>
      <w:r>
        <w:br w:type="textWrapping"/>
      </w:r>
      <w:r>
        <w:t>Shiji/security</w:t>
      </w:r>
      <w:r>
        <w:br w:type="textWrapping"/>
      </w:r>
      <w:r>
        <w:t>Shiji/tests</w:t>
      </w:r>
    </w:p>
    <w:p w14:paraId="0248573C">
      <w:r>
        <w:t>docs：保存：思想。设计。协议。</w:t>
      </w:r>
    </w:p>
    <w:p w14:paraId="6BBB0122">
      <w:pPr>
        <w:pStyle w:val="19"/>
      </w:pPr>
      <w:r>
        <w:t>frontend：Vue项目。</w:t>
      </w:r>
    </w:p>
    <w:p w14:paraId="188B091F">
      <w:pPr>
        <w:pStyle w:val="19"/>
      </w:pPr>
      <w:r>
        <w:t>android：Kotlin项目。</w:t>
      </w:r>
    </w:p>
    <w:p w14:paraId="2123721A">
      <w:pPr>
        <w:pStyle w:val="19"/>
      </w:pPr>
      <w:r>
        <w:t>desktop：Windows/Linux。</w:t>
      </w:r>
    </w:p>
    <w:p w14:paraId="783D33FD">
      <w:pPr>
        <w:pStyle w:val="19"/>
      </w:pPr>
      <w:r>
        <w:t>backend：未来服务器。</w:t>
      </w:r>
    </w:p>
    <w:p w14:paraId="6CA187C1">
      <w:pPr>
        <w:pStyle w:val="19"/>
      </w:pPr>
      <w:r>
        <w:t>ai：模型。Prompt。RAG。</w:t>
      </w:r>
    </w:p>
    <w:p w14:paraId="10249DA6">
      <w:pPr>
        <w:pStyle w:val="19"/>
      </w:pPr>
      <w:r>
        <w:t>hardware：硬件工程。</w:t>
      </w:r>
    </w:p>
    <w:p w14:paraId="03ADDCC9">
      <w:pPr>
        <w:pStyle w:val="19"/>
      </w:pPr>
      <w:r>
        <w:t>security：安全测试。</w:t>
      </w:r>
    </w:p>
    <w:p w14:paraId="402B0B0C">
      <w:pPr>
        <w:pStyle w:val="19"/>
      </w:pPr>
      <w:r>
        <w:t>tests：自动测试。</w:t>
      </w:r>
    </w:p>
    <w:bookmarkEnd w:id="154"/>
    <w:p w14:paraId="2992B8D8">
      <w:pPr>
        <w:pStyle w:val="3"/>
      </w:pPr>
      <w:bookmarkStart w:id="155" w:name="附录-e-安全威胁模型"/>
      <w:r>
        <w:t>附录 E 安全威胁模型</w:t>
      </w:r>
    </w:p>
    <w:p w14:paraId="3FED2D2B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602B79DD">
      <w:pPr>
        <w:pStyle w:val="19"/>
      </w:pPr>
      <w:r>
        <w:t>返回目录 · 阅读导航</w:t>
      </w:r>
    </w:p>
    <w:p w14:paraId="49112475">
      <w:pPr>
        <w:pStyle w:val="4"/>
      </w:pPr>
      <w:bookmarkStart w:id="156" w:name="e1-安全设计目标"/>
      <w:r>
        <w:t>E.1 安全设计目标</w:t>
      </w:r>
    </w:p>
    <w:p w14:paraId="44FE7489">
      <w:r>
        <w:t>时己处理的数据具有特殊性：它不是普通账号数据。不是简单：用户名。密码。订单。而是，一个人的：经历；想法；成长轨迹；情绪变化；长期行为模式。因此安全目标不是，“不被黑客攻击”。而是，即使系统面对攻击、错误配置、设备丢失，用户仍然拥有对个人经验的控制权。</w:t>
      </w:r>
    </w:p>
    <w:bookmarkEnd w:id="156"/>
    <w:p w14:paraId="4AB2227A">
      <w:pPr>
        <w:pStyle w:val="4"/>
      </w:pPr>
      <w:bookmarkStart w:id="157" w:name="e2-威胁模型方法"/>
      <w:r>
        <w:t>E.2 威胁模型方法</w:t>
      </w:r>
    </w:p>
    <w:p w14:paraId="6CDAB24A">
      <w:r>
        <w:t>采用：STRIDE模型。包括：Spoofing（身份伪造），Tampering（数据篡改），Repudiation（抵赖风险），Information Disclosure（信息泄露），Denial of Service（服务阻断），Elevation of Privilege（权限提升）</w:t>
      </w:r>
    </w:p>
    <w:bookmarkEnd w:id="157"/>
    <w:p w14:paraId="2D8EC2BA">
      <w:pPr>
        <w:pStyle w:val="4"/>
      </w:pPr>
      <w:bookmarkStart w:id="158" w:name="e3-攻击者模型设计"/>
      <w:r>
        <w:t>E.3 攻击者模型设计</w:t>
      </w:r>
    </w:p>
    <w:p w14:paraId="5B9B7A11">
      <w:pPr>
        <w:pStyle w:val="5"/>
      </w:pPr>
      <w:bookmarkStart w:id="159" w:name="e31-普通攻击者"/>
      <w:r>
        <w:t>E.3.1 普通攻击者</w:t>
      </w:r>
    </w:p>
    <w:p w14:paraId="59476C76">
      <w:r>
        <w:t>能力：低。例如：获取设备文件。查看软件目录。目标：读取用户记录。防护：数据加密；权限隔离。</w:t>
      </w:r>
    </w:p>
    <w:bookmarkEnd w:id="159"/>
    <w:p w14:paraId="4B47ADC8">
      <w:pPr>
        <w:pStyle w:val="5"/>
      </w:pPr>
      <w:bookmarkStart w:id="160" w:name="e32-高级攻击者"/>
      <w:r>
        <w:t>E.3.2 高级攻击者</w:t>
      </w:r>
    </w:p>
    <w:p w14:paraId="65A77E74">
      <w:r>
        <w:t>能力：中高。例如：服务器入侵。数据库泄露。目标：批量获取用户数据。防护：端到端加密；最小化服务器数据。</w:t>
      </w:r>
    </w:p>
    <w:bookmarkEnd w:id="160"/>
    <w:p w14:paraId="2D065F70">
      <w:pPr>
        <w:pStyle w:val="5"/>
      </w:pPr>
      <w:bookmarkStart w:id="161" w:name="e33-恶意内部人员"/>
      <w:r>
        <w:t>E.3.3 恶意内部人员</w:t>
      </w:r>
    </w:p>
    <w:p w14:paraId="31D0BEEC">
      <w:r>
        <w:t>例如：拥有服务器权限的人。风险：最高。防护：核心原则：服务器不保存明文。</w:t>
      </w:r>
    </w:p>
    <w:bookmarkEnd w:id="161"/>
    <w:p w14:paraId="341955E2">
      <w:pPr>
        <w:pStyle w:val="5"/>
      </w:pPr>
      <w:bookmarkStart w:id="162" w:name="e34-用户身边人员"/>
      <w:r>
        <w:t>E.3.4 用户身边人员</w:t>
      </w:r>
    </w:p>
    <w:p w14:paraId="76BEC3FE">
      <w:r>
        <w:t>这是现实中非常常见。例如：家人。朋友。同事。可能：直接打开设备。防护：应用锁；权限管理；分享控制。</w:t>
      </w:r>
    </w:p>
    <w:bookmarkEnd w:id="158"/>
    <w:bookmarkEnd w:id="162"/>
    <w:p w14:paraId="43ABBEE6">
      <w:pPr>
        <w:pStyle w:val="4"/>
      </w:pPr>
      <w:bookmarkStart w:id="163" w:name="e4-数据生命周期安全"/>
      <w:r>
        <w:t>E.4 数据生命周期安全</w:t>
      </w:r>
    </w:p>
    <w:p w14:paraId="563FBAB7">
      <w:r>
        <w:t>流程：创建；本地保存；分析；同步；备份；删除。</w:t>
      </w:r>
    </w:p>
    <w:p w14:paraId="59C14F16">
      <w:pPr>
        <w:pStyle w:val="19"/>
      </w:pPr>
      <w:r>
        <w:t>每个阶段：都有安全要求。</w:t>
      </w:r>
    </w:p>
    <w:bookmarkEnd w:id="163"/>
    <w:p w14:paraId="12A9D888">
      <w:pPr>
        <w:pStyle w:val="4"/>
      </w:pPr>
      <w:bookmarkStart w:id="164" w:name="e5-本地数据安全"/>
      <w:r>
        <w:t>E.5 本地数据安全</w:t>
      </w:r>
    </w:p>
    <w:p w14:paraId="0C15BD9A">
      <w:pPr>
        <w:pStyle w:val="5"/>
      </w:pPr>
      <w:bookmarkStart w:id="165" w:name="e51-风险"/>
      <w:r>
        <w:t>E.5.1 风险</w:t>
      </w:r>
    </w:p>
    <w:p w14:paraId="55C57099">
      <w:r>
        <w:t>手机丢失。电脑被盗。硬盘拆除。</w:t>
      </w:r>
    </w:p>
    <w:bookmarkEnd w:id="165"/>
    <w:p w14:paraId="18FD16DD">
      <w:pPr>
        <w:pStyle w:val="5"/>
      </w:pPr>
      <w:bookmarkStart w:id="166" w:name="e52-防护方案"/>
      <w:r>
        <w:t>E.5.2 防护方案</w:t>
      </w:r>
    </w:p>
    <w:p w14:paraId="5DB92A6B">
      <w:r>
        <w:t>数据库加密：SQLite：不能直接保存明文。采用：SQLCipher。结构：普通：</w:t>
      </w:r>
    </w:p>
    <w:p w14:paraId="23351DB8">
      <w:pPr>
        <w:pStyle w:val="19"/>
      </w:pPr>
      <w:r>
        <w:t>流程：database.db；content。</w:t>
      </w:r>
    </w:p>
    <w:p w14:paraId="39778648">
      <w:pPr>
        <w:pStyle w:val="19"/>
      </w:pPr>
      <w:r>
        <w:t>安全：</w:t>
      </w:r>
    </w:p>
    <w:p w14:paraId="0B7C2678">
      <w:pPr>
        <w:pStyle w:val="19"/>
      </w:pPr>
      <w:r>
        <w:t>流程：database.db；encrypted data。</w:t>
      </w:r>
    </w:p>
    <w:bookmarkEnd w:id="166"/>
    <w:p w14:paraId="719A6663">
      <w:pPr>
        <w:pStyle w:val="5"/>
      </w:pPr>
      <w:bookmarkStart w:id="167" w:name="e53-文件加密"/>
      <w:r>
        <w:t>E.5.3 文件加密</w:t>
      </w:r>
    </w:p>
    <w:p w14:paraId="2136CF59">
      <w:r>
        <w:t>图片。音频。不能：直接放文件夹。错误：</w:t>
      </w:r>
    </w:p>
    <w:p w14:paraId="22AF166B">
      <w:pPr>
        <w:pStyle w:val="19"/>
      </w:pPr>
      <w:r>
        <w:t>/images/photo001.jpg</w:t>
      </w:r>
    </w:p>
    <w:p w14:paraId="02AEFAB1">
      <w:pPr>
        <w:pStyle w:val="19"/>
      </w:pPr>
      <w:r>
        <w:t>任何人可以打开。正确：</w:t>
      </w:r>
    </w:p>
    <w:p w14:paraId="5CB0BA88">
      <w:pPr>
        <w:pStyle w:val="19"/>
      </w:pPr>
      <w:r>
        <w:t>/encrypted/file001.bin</w:t>
      </w:r>
    </w:p>
    <w:p w14:paraId="1288309A">
      <w:pPr>
        <w:pStyle w:val="19"/>
      </w:pPr>
      <w:r>
        <w:t>必须通过程序解密。</w:t>
      </w:r>
    </w:p>
    <w:bookmarkEnd w:id="164"/>
    <w:bookmarkEnd w:id="167"/>
    <w:p w14:paraId="1429D324">
      <w:pPr>
        <w:pStyle w:val="4"/>
      </w:pPr>
      <w:bookmarkStart w:id="168" w:name="e6-密码与密钥安全"/>
      <w:r>
        <w:t>E.6 密码与密钥安全</w:t>
      </w:r>
    </w:p>
    <w:p w14:paraId="3CB52723">
      <w:r>
        <w:t>这是最困难部分。</w:t>
      </w:r>
    </w:p>
    <w:p w14:paraId="42D5FD2D">
      <w:pPr>
        <w:pStyle w:val="5"/>
      </w:pPr>
      <w:bookmarkStart w:id="169" w:name="e61-为什么不能只靠密码"/>
      <w:r>
        <w:t>E.6.1 为什么不能只靠密码</w:t>
      </w:r>
    </w:p>
    <w:p w14:paraId="393FAB21">
      <w:r>
        <w:t>用户密码：容易弱。例如：123456。因此，增加：密钥派生。流程：</w:t>
      </w:r>
    </w:p>
    <w:p w14:paraId="39A71BC2">
      <w:pPr>
        <w:pStyle w:val="19"/>
      </w:pPr>
      <w:r>
        <w:t>流程：用户密码；Argon2id；密钥；AES-GCM；数据。</w:t>
      </w:r>
    </w:p>
    <w:bookmarkEnd w:id="169"/>
    <w:p w14:paraId="0D76DA2F">
      <w:pPr>
        <w:pStyle w:val="5"/>
      </w:pPr>
      <w:bookmarkStart w:id="170" w:name="e62-argon2id设计"/>
      <w:r>
        <w:t>E.6.2 Argon2id设计</w:t>
      </w:r>
    </w:p>
    <w:p w14:paraId="260A0FE2">
      <w:r>
        <w:t>作用：增加暴力破解成本。攻击者：不能快速尝试密码。参数：根据设备调整。例如：手机：中等。电脑：较高。</w:t>
      </w:r>
    </w:p>
    <w:bookmarkEnd w:id="170"/>
    <w:p w14:paraId="10F95E06">
      <w:pPr>
        <w:pStyle w:val="5"/>
      </w:pPr>
      <w:bookmarkStart w:id="171" w:name="e63-恢复密钥设计"/>
      <w:r>
        <w:t>E.6.3 恢复密钥设计</w:t>
      </w:r>
    </w:p>
    <w:p w14:paraId="324CDDDA">
      <w:r>
        <w:t>可研究恢复密钥或恢复短语，但格式、校验、包装方案和恢复验证必须明确，不能直接套用任意词数。用户需妥善保存恢复材料；密码遗忘且没有有效恢复路径时，系统无法解密资料。</w:t>
      </w:r>
    </w:p>
    <w:bookmarkEnd w:id="168"/>
    <w:bookmarkEnd w:id="171"/>
    <w:p w14:paraId="7EC3220F">
      <w:pPr>
        <w:pStyle w:val="4"/>
      </w:pPr>
      <w:bookmarkStart w:id="172" w:name="e7-云同步安全模型"/>
      <w:r>
        <w:t>E.7 云同步安全模型</w:t>
      </w:r>
    </w:p>
    <w:p w14:paraId="25ECD16C">
      <w:r>
        <w:t>未来：用户可能需要多设备。但是，不能退回传统云模式。</w:t>
      </w:r>
    </w:p>
    <w:p w14:paraId="013D8269">
      <w:pPr>
        <w:pStyle w:val="5"/>
      </w:pPr>
      <w:bookmarkStart w:id="173" w:name="e71-错误方案"/>
      <w:r>
        <w:t>E.7.1 错误方案</w:t>
      </w:r>
    </w:p>
    <w:p w14:paraId="48374C60">
      <w:r>
        <w:t>用户数据： → 服务器 → AI分析，禁止。</w:t>
      </w:r>
    </w:p>
    <w:bookmarkEnd w:id="173"/>
    <w:p w14:paraId="6986BE68">
      <w:pPr>
        <w:pStyle w:val="5"/>
      </w:pPr>
      <w:bookmarkStart w:id="174" w:name="e72-正确方案"/>
      <w:r>
        <w:t>E.7.2 正确方案</w:t>
      </w:r>
    </w:p>
    <w:p w14:paraId="38F00CFF">
      <w:r>
        <w:t>设备A：原始数据 → 本地加密 → 上传密文 → 服务器存储 → 设备B下载 → 本地解密。</w:t>
      </w:r>
    </w:p>
    <w:bookmarkEnd w:id="172"/>
    <w:bookmarkEnd w:id="174"/>
    <w:p w14:paraId="77DC323A">
      <w:pPr>
        <w:pStyle w:val="4"/>
      </w:pPr>
      <w:bookmarkStart w:id="175" w:name="e8-服务器安全设计"/>
      <w:r>
        <w:t>E.8 服务器安全设计</w:t>
      </w:r>
    </w:p>
    <w:p w14:paraId="4D796F43">
      <w:r>
        <w:t>服务器只负责：用户认证；密文同步；版本管理。服务器不知道：用户记录内容。数据库：保存：</w:t>
      </w:r>
    </w:p>
    <w:p w14:paraId="18148C74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"user"</w:t>
      </w:r>
      <w:r>
        <w:rPr>
          <w:rStyle w:val="187"/>
        </w:rPr>
        <w:t>:</w:t>
      </w:r>
      <w:r>
        <w:rPr>
          <w:rStyle w:val="178"/>
        </w:rPr>
        <w:t>"001"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"encrypted_blob"</w:t>
      </w:r>
      <w:r>
        <w:rPr>
          <w:rStyle w:val="187"/>
        </w:rPr>
        <w:t>:</w:t>
      </w:r>
      <w:r>
        <w:br w:type="textWrapping"/>
      </w:r>
      <w:r>
        <w:rPr>
          <w:rStyle w:val="178"/>
        </w:rPr>
        <w:t>"9af82..."</w:t>
      </w:r>
      <w:r>
        <w:br w:type="textWrapping"/>
      </w:r>
      <w:r>
        <w:rPr>
          <w:rStyle w:val="187"/>
        </w:rPr>
        <w:t>}</w:t>
      </w:r>
    </w:p>
    <w:bookmarkEnd w:id="175"/>
    <w:p w14:paraId="0E95A2D2">
      <w:pPr>
        <w:pStyle w:val="4"/>
      </w:pPr>
      <w:bookmarkStart w:id="176" w:name="e9-ai安全模型"/>
      <w:r>
        <w:t>E.9 AI安全模型</w:t>
      </w:r>
    </w:p>
    <w:p w14:paraId="031BD3EA">
      <w:r>
        <w:t>AI是最大风险之一。</w:t>
      </w:r>
    </w:p>
    <w:p w14:paraId="45C697B8">
      <w:pPr>
        <w:pStyle w:val="5"/>
      </w:pPr>
      <w:bookmarkStart w:id="177" w:name="e91-风险"/>
      <w:r>
        <w:t>E.9.1 风险</w:t>
      </w:r>
    </w:p>
    <w:p w14:paraId="21FF4FCE">
      <w:r>
        <w:t>AI读取：过多数据。生成：错误结论。</w:t>
      </w:r>
    </w:p>
    <w:bookmarkEnd w:id="177"/>
    <w:p w14:paraId="0B71EEBE">
      <w:pPr>
        <w:pStyle w:val="5"/>
      </w:pPr>
      <w:bookmarkStart w:id="178" w:name="e92-防护"/>
      <w:r>
        <w:t>E.9.2 防护</w:t>
      </w:r>
    </w:p>
    <w:p w14:paraId="6228B3FA">
      <w:r>
        <w:t>权限隔离：AI不能：直接访问数据库。流程：</w:t>
      </w:r>
    </w:p>
    <w:p w14:paraId="3C10DD0B">
      <w:pPr>
        <w:pStyle w:val="19"/>
      </w:pPr>
      <w:r>
        <w:t>流程：AI请求；权限层；数据筛选；AI。</w:t>
      </w:r>
    </w:p>
    <w:bookmarkEnd w:id="178"/>
    <w:p w14:paraId="2A661A27">
      <w:pPr>
        <w:pStyle w:val="5"/>
      </w:pPr>
      <w:bookmarkStart w:id="179" w:name="e93-ai输出审查"/>
      <w:r>
        <w:t>E.9.3 AI输出审查</w:t>
      </w:r>
    </w:p>
    <w:p w14:paraId="3688E3D8">
      <w:r>
        <w:t>所有洞察：必须包含：来源。例如：错误：你是一个焦虑的人。正确：最近10条记录中，有3条提到压力事件。</w:t>
      </w:r>
    </w:p>
    <w:bookmarkEnd w:id="176"/>
    <w:bookmarkEnd w:id="179"/>
    <w:p w14:paraId="722CA322">
      <w:pPr>
        <w:pStyle w:val="4"/>
      </w:pPr>
      <w:bookmarkStart w:id="180" w:name="e10-第三方隐私保护"/>
      <w:r>
        <w:t>E.10 第三方隐私保护</w:t>
      </w:r>
    </w:p>
    <w:p w14:paraId="53EAA8F6">
      <w:r>
        <w:t>问题：用户记录可能包含别人。例如：“今天和朋友讨论项目。”，里面可能包含：朋友姓名。</w:t>
      </w:r>
    </w:p>
    <w:p w14:paraId="61741616">
      <w:pPr>
        <w:pStyle w:val="5"/>
      </w:pPr>
      <w:bookmarkStart w:id="181" w:name="e101-原则"/>
      <w:r>
        <w:t>E.10.1 原则</w:t>
      </w:r>
    </w:p>
    <w:p w14:paraId="55303AF2">
      <w:r>
        <w:t>用户拥有：自己的经历。但不拥有：他人的隐私。</w:t>
      </w:r>
    </w:p>
    <w:bookmarkEnd w:id="181"/>
    <w:p w14:paraId="5FB28584">
      <w:pPr>
        <w:pStyle w:val="5"/>
      </w:pPr>
      <w:bookmarkStart w:id="182" w:name="e102-分享检测"/>
      <w:r>
        <w:t>E.10.2 分享检测</w:t>
      </w:r>
    </w:p>
    <w:p w14:paraId="259623EC">
      <w:r>
        <w:t>未来：分享前提示。例如：发现：手机号。提示：“该内容可能包含第三方信息。”</w:t>
      </w:r>
    </w:p>
    <w:bookmarkEnd w:id="180"/>
    <w:bookmarkEnd w:id="182"/>
    <w:p w14:paraId="08F1B873">
      <w:pPr>
        <w:pStyle w:val="4"/>
      </w:pPr>
      <w:bookmarkStart w:id="183" w:name="e11-硬件安全模型"/>
      <w:r>
        <w:t>E.11 硬件安全模型</w:t>
      </w:r>
    </w:p>
    <w:p w14:paraId="172A7DC3">
      <w:r>
        <w:t>Moment设备：风险：丢失。</w:t>
      </w:r>
    </w:p>
    <w:p w14:paraId="1EF0E055">
      <w:pPr>
        <w:pStyle w:val="5"/>
      </w:pPr>
      <w:bookmarkStart w:id="184" w:name="e111-本地存储加密"/>
      <w:r>
        <w:t>E.11.1 本地存储加密</w:t>
      </w:r>
    </w:p>
    <w:p w14:paraId="5B1196B6">
      <w:r>
        <w:t>Flash：加密。</w:t>
      </w:r>
    </w:p>
    <w:bookmarkEnd w:id="184"/>
    <w:p w14:paraId="2B921DBE">
      <w:pPr>
        <w:pStyle w:val="5"/>
      </w:pPr>
      <w:bookmarkStart w:id="185" w:name="e112-蓝牙安全"/>
      <w:r>
        <w:t>E.11.2 蓝牙安全</w:t>
      </w:r>
    </w:p>
    <w:p w14:paraId="649AC7A7">
      <w:r>
        <w:t>采用：BLE Secure Connection。</w:t>
      </w:r>
    </w:p>
    <w:bookmarkEnd w:id="185"/>
    <w:p w14:paraId="3FF0BD5B">
      <w:pPr>
        <w:pStyle w:val="5"/>
      </w:pPr>
      <w:bookmarkStart w:id="186" w:name="e113-固件安全"/>
      <w:r>
        <w:t>E.11.3 固件安全</w:t>
      </w:r>
    </w:p>
    <w:p w14:paraId="73F0CECE">
      <w:r>
        <w:t>防止：恶意修改。采用：Secure Boot。</w:t>
      </w:r>
    </w:p>
    <w:bookmarkEnd w:id="183"/>
    <w:bookmarkEnd w:id="186"/>
    <w:p w14:paraId="4352EF79">
      <w:pPr>
        <w:pStyle w:val="4"/>
      </w:pPr>
      <w:bookmarkStart w:id="187" w:name="e12-软件供应链安全"/>
      <w:r>
        <w:t>E.12 软件供应链安全</w:t>
      </w:r>
    </w:p>
    <w:p w14:paraId="65C99F54">
      <w:r>
        <w:t>长期项目必须考虑。风险：第三方依赖漏洞。措施：依赖锁定：例如：package-lock。</w:t>
      </w:r>
    </w:p>
    <w:p w14:paraId="0DB8D57F">
      <w:pPr>
        <w:pStyle w:val="19"/>
      </w:pPr>
      <w:r>
        <w:t>定期扫描：工具：Dependabot。</w:t>
      </w:r>
    </w:p>
    <w:p w14:paraId="2A7C7BFA">
      <w:pPr>
        <w:pStyle w:val="19"/>
      </w:pPr>
      <w:r>
        <w:t>版本记录：每次发布：记录依赖。</w:t>
      </w:r>
    </w:p>
    <w:bookmarkEnd w:id="187"/>
    <w:p w14:paraId="74CD9555">
      <w:pPr>
        <w:pStyle w:val="4"/>
      </w:pPr>
      <w:bookmarkStart w:id="188" w:name="e13-安全测试方案"/>
      <w:r>
        <w:t>E.13 安全测试方案</w:t>
      </w:r>
    </w:p>
    <w:p w14:paraId="41736012">
      <w:r>
        <w:t>SEC-001 数据库攻击测试：方法：复制数据库文件。尝试读取。结果：失败。</w:t>
      </w:r>
    </w:p>
    <w:p w14:paraId="7E46BA1E">
      <w:pPr>
        <w:pStyle w:val="19"/>
      </w:pPr>
      <w:r>
        <w:t>SEC-002 密码攻击测试：方法：错误密码10000次。结果：记录密钥派生参数与实测耗时，检查错误口令被拒；该测试不能证明不可破解。</w:t>
      </w:r>
    </w:p>
    <w:p w14:paraId="20B315BE">
      <w:pPr>
        <w:pStyle w:val="19"/>
      </w:pPr>
      <w:r>
        <w:t>SEC-003 权限测试：关闭AI权限。测试：AI请求。结果：拒绝。</w:t>
      </w:r>
    </w:p>
    <w:p w14:paraId="7243A649">
      <w:pPr>
        <w:pStyle w:val="19"/>
      </w:pPr>
      <w:r>
        <w:t>SEC-004 网络监听测试：抓包。结果：没有明文隐私数据。</w:t>
      </w:r>
    </w:p>
    <w:p w14:paraId="0F0F97ED">
      <w:pPr>
        <w:pStyle w:val="19"/>
      </w:pPr>
      <w:r>
        <w:t>SEC-005 删除测试：删除记录。检查：数据库。缓存。备份。结果：在本次可控制的存储范围内完成删除，并检查残留副本。</w:t>
      </w:r>
    </w:p>
    <w:bookmarkEnd w:id="188"/>
    <w:p w14:paraId="2BB4CD92">
      <w:pPr>
        <w:pStyle w:val="4"/>
      </w:pPr>
      <w:bookmarkStart w:id="189" w:name="e16-隐私验收清单"/>
      <w:r>
        <w:t>E.16 隐私验收清单</w:t>
      </w:r>
    </w:p>
    <w:p w14:paraId="1B79A433">
      <w:r>
        <w:t>正式发布前：必须全部通过。</w:t>
      </w:r>
    </w:p>
    <w:p w14:paraId="357F5A8D">
      <w:pPr>
        <w:pStyle w:val="19"/>
      </w:pPr>
      <w:r>
        <w:t>用户控制：□ 用户知道数据在哪里，□ 用户可以导出，□ 用户可以删除，□ 用户可以关闭AI</w:t>
      </w:r>
    </w:p>
    <w:p w14:paraId="72EE8C9F">
      <w:pPr>
        <w:pStyle w:val="19"/>
      </w:pPr>
      <w:r>
        <w:t>数据安全：□ 本地加密，□ 密钥安全，□ 同步加密</w:t>
      </w:r>
    </w:p>
    <w:p w14:paraId="304BD3A3">
      <w:pPr>
        <w:pStyle w:val="19"/>
      </w:pPr>
      <w:r>
        <w:t>AI安全：□ 来源可追溯，□ 用户可修改，□ 不做诊断</w:t>
      </w:r>
    </w:p>
    <w:p w14:paraId="0CB4BCA7">
      <w:pPr>
        <w:pStyle w:val="19"/>
      </w:pPr>
      <w:r>
        <w:t>商业安全：□ 不出售数据，□ 不隐藏数据用途</w:t>
      </w:r>
    </w:p>
    <w:bookmarkEnd w:id="189"/>
    <w:p w14:paraId="359D4C94">
      <w:pPr>
        <w:pStyle w:val="4"/>
      </w:pPr>
      <w:bookmarkStart w:id="190" w:name="e17-本附录总结"/>
      <w:r>
        <w:t>E.17 本附录总结</w:t>
      </w:r>
    </w:p>
    <w:p w14:paraId="127498BF">
      <w:r>
        <w:t>时己真正的安全理念：不是，“我们保护你的数据。”，而是，从架构上减少任何人拥有你数据的机会。这也是时己区别于很多AI产品的根本：很多产品思考：“如何利用更多数据创造价值。”，时己思考：“如何让用户在获得价值的同时，仍然拥有数据主权。”</w:t>
      </w:r>
    </w:p>
    <w:bookmarkEnd w:id="155"/>
    <w:bookmarkEnd w:id="190"/>
    <w:p w14:paraId="1D4A5523">
      <w:pPr>
        <w:pStyle w:val="3"/>
      </w:pPr>
      <w:bookmarkStart w:id="191" w:name="附录-f-ai-prompt-规范与模型行为"/>
      <w:r>
        <w:t>附录 F AI Prompt 规范与模型行为</w:t>
      </w:r>
    </w:p>
    <w:p w14:paraId="4A73D3D5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10AAA467">
      <w:pPr>
        <w:pStyle w:val="19"/>
      </w:pPr>
      <w:r>
        <w:t>返回目录 · 阅读导航</w:t>
      </w:r>
    </w:p>
    <w:p w14:paraId="5D2D78A7">
      <w:pPr>
        <w:pStyle w:val="4"/>
      </w:pPr>
      <w:bookmarkStart w:id="192" w:name="f1-ai设计目标"/>
      <w:r>
        <w:t>F.1 AI设计目标</w:t>
      </w:r>
    </w:p>
    <w:p w14:paraId="7D244C74">
      <w:r>
        <w:t>时己中的AI不是传统意义上的聊天机器人。它不是，陪聊机器人；心理分析师；人格测试工具；决策代理。它的角色：Personal Experience Assistant：个人经验辅助系统。核心任务：帮助用户：找到过去；看见变化；整理经验；形成自己的理解。</w:t>
      </w:r>
    </w:p>
    <w:bookmarkEnd w:id="192"/>
    <w:p w14:paraId="3D08A5D1">
      <w:pPr>
        <w:pStyle w:val="4"/>
      </w:pPr>
      <w:bookmarkStart w:id="193" w:name="f2-ai行为总原则"/>
      <w:r>
        <w:t>F.2 AI行为总原则</w:t>
      </w:r>
    </w:p>
    <w:p w14:paraId="0C8E5ABD">
      <w:r>
        <w:t>所有模型必须遵守：第一原则：不创造用户没有提供的信息：例如：用户记录：今天完成代码。AI不能说：你从小热爱编程。因为：没有依据。</w:t>
      </w:r>
    </w:p>
    <w:p w14:paraId="371AC4E1">
      <w:pPr>
        <w:pStyle w:val="19"/>
      </w:pPr>
      <w:r>
        <w:t>第二原则：不把推断伪装成事实：错误：你是一个高度自律的人。正确：你的记录中多次出现持续完成长期任务的情况，这可能反映出较强的目标坚持能力。</w:t>
      </w:r>
    </w:p>
    <w:p w14:paraId="274047A6">
      <w:pPr>
        <w:pStyle w:val="19"/>
      </w:pPr>
      <w:r>
        <w:t>第三原则：不替用户做人生决定：错误：你应该选择软件开发方向。正确：你的记录显示软件开发占据较多时间，你可以进一步考虑是否将其作为长期方向。</w:t>
      </w:r>
    </w:p>
    <w:p w14:paraId="3C829485">
      <w:pPr>
        <w:pStyle w:val="19"/>
      </w:pPr>
      <w:r>
        <w:t>第四原则：永远允许用户反驳AI：AI不是老师。用户不是学生。关系：共同探索。</w:t>
      </w:r>
    </w:p>
    <w:bookmarkEnd w:id="193"/>
    <w:p w14:paraId="64FAC363">
      <w:pPr>
        <w:pStyle w:val="4"/>
      </w:pPr>
      <w:bookmarkStart w:id="194" w:name="f3-系统级-prompt"/>
      <w:r>
        <w:t>F.3 系统级 Prompt</w:t>
      </w:r>
    </w:p>
    <w:p w14:paraId="3DCE478F">
      <w:r>
        <w:t>这是所有模型基础约束。</w:t>
      </w:r>
    </w:p>
    <w:p w14:paraId="4D310168">
      <w:pPr>
        <w:pStyle w:val="169"/>
      </w:pPr>
      <w:r>
        <w:t>你是“时己”系统中的个人经验辅助AI。</w:t>
      </w:r>
      <w:r>
        <w:br w:type="textWrapping"/>
      </w:r>
      <w:r>
        <w:t>你的任务不是评价用户，</w:t>
      </w:r>
      <w:r>
        <w:br w:type="textWrapping"/>
      </w:r>
      <w:r>
        <w:t>不是定义用户，</w:t>
      </w:r>
      <w:r>
        <w:br w:type="textWrapping"/>
      </w:r>
      <w:r>
        <w:t>不是替用户做决定。</w:t>
      </w:r>
      <w:r>
        <w:br w:type="textWrapping"/>
      </w:r>
      <w:r>
        <w:t>你的任务：</w:t>
      </w:r>
      <w:r>
        <w:br w:type="textWrapping"/>
      </w:r>
      <w:r>
        <w:t>帮助用户理解自己过去留下的经验记录。</w:t>
      </w:r>
      <w:r>
        <w:br w:type="textWrapping"/>
      </w:r>
      <w:r>
        <w:t>必须遵守：</w:t>
      </w:r>
      <w:r>
        <w:br w:type="textWrapping"/>
      </w:r>
      <w:r>
        <w:t>1. 用户原始记录属于事实层。</w:t>
      </w:r>
      <w:r>
        <w:br w:type="textWrapping"/>
      </w:r>
      <w:r>
        <w:t>2. AI生成内容属于推断层。</w:t>
      </w:r>
      <w:r>
        <w:br w:type="textWrapping"/>
      </w:r>
      <w:r>
        <w:t>3. 推断必须明确表达不确定性。</w:t>
      </w:r>
      <w:r>
        <w:br w:type="textWrapping"/>
      </w:r>
      <w:r>
        <w:t>4. 所有重要结论必须提供依据。</w:t>
      </w:r>
      <w:r>
        <w:br w:type="textWrapping"/>
      </w:r>
      <w:r>
        <w:t>5. 用户拥有最终解释权。</w:t>
      </w:r>
      <w:r>
        <w:br w:type="textWrapping"/>
      </w:r>
      <w:r>
        <w:t>禁止：</w:t>
      </w:r>
      <w:r>
        <w:br w:type="textWrapping"/>
      </w:r>
      <w:r>
        <w:t>- 人格诊断；</w:t>
      </w:r>
      <w:r>
        <w:br w:type="textWrapping"/>
      </w:r>
      <w:r>
        <w:t>- 心理诊断；</w:t>
      </w:r>
      <w:r>
        <w:br w:type="textWrapping"/>
      </w:r>
      <w:r>
        <w:t>- 医疗判断；</w:t>
      </w:r>
      <w:r>
        <w:br w:type="textWrapping"/>
      </w:r>
      <w:r>
        <w:t>- 强制建议；</w:t>
      </w:r>
      <w:r>
        <w:br w:type="textWrapping"/>
      </w:r>
      <w:r>
        <w:t>- 制造不存在的经历。</w:t>
      </w:r>
      <w:r>
        <w:br w:type="textWrapping"/>
      </w:r>
      <w:r>
        <w:t>回答格式：</w:t>
      </w:r>
      <w:r>
        <w:br w:type="textWrapping"/>
      </w:r>
      <w:r>
        <w:t>观察：</w:t>
      </w:r>
      <w:r>
        <w:br w:type="textWrapping"/>
      </w:r>
      <w:r>
        <w:t>（基于记录）</w:t>
      </w:r>
      <w:r>
        <w:br w:type="textWrapping"/>
      </w:r>
      <w:r>
        <w:t>可能解释：</w:t>
      </w:r>
      <w:r>
        <w:br w:type="textWrapping"/>
      </w:r>
      <w:r>
        <w:t>（多个可能）</w:t>
      </w:r>
      <w:r>
        <w:br w:type="textWrapping"/>
      </w:r>
      <w:r>
        <w:t>待确认：</w:t>
      </w:r>
      <w:r>
        <w:br w:type="textWrapping"/>
      </w:r>
      <w:r>
        <w:t>（询问用户）</w:t>
      </w:r>
    </w:p>
    <w:bookmarkEnd w:id="194"/>
    <w:p w14:paraId="2F65E4A4">
      <w:pPr>
        <w:pStyle w:val="4"/>
      </w:pPr>
      <w:bookmarkStart w:id="195" w:name="f4-记录总结-prompt"/>
      <w:r>
        <w:t>F.4 记录总结 Prompt</w:t>
      </w:r>
    </w:p>
    <w:p w14:paraId="5B0208B9">
      <w:r>
        <w:t>用途：每日总结。每周总结。输入：用户过去记录。Prompt：</w:t>
      </w:r>
    </w:p>
    <w:p w14:paraId="7D21AC0F">
      <w:pPr>
        <w:pStyle w:val="169"/>
      </w:pPr>
      <w:r>
        <w:t>请总结用户近期记录。</w:t>
      </w:r>
      <w:r>
        <w:br w:type="textWrapping"/>
      </w:r>
      <w:r>
        <w:t>要求：</w:t>
      </w:r>
      <w:r>
        <w:br w:type="textWrapping"/>
      </w:r>
      <w:r>
        <w:t>不要评价用户。</w:t>
      </w:r>
      <w:r>
        <w:br w:type="textWrapping"/>
      </w:r>
      <w:r>
        <w:t>不要生成人格标签。</w:t>
      </w:r>
      <w:r>
        <w:br w:type="textWrapping"/>
      </w:r>
      <w:r>
        <w:t>只总结：</w:t>
      </w:r>
      <w:r>
        <w:br w:type="textWrapping"/>
      </w:r>
      <w:r>
        <w:t>1. 发生了什么；</w:t>
      </w:r>
      <w:r>
        <w:br w:type="textWrapping"/>
      </w:r>
      <w:r>
        <w:t>2. 用户关注什么；</w:t>
      </w:r>
      <w:r>
        <w:br w:type="textWrapping"/>
      </w:r>
      <w:r>
        <w:t>3. 出现了哪些变化。</w:t>
      </w:r>
      <w:r>
        <w:br w:type="textWrapping"/>
      </w:r>
      <w:r>
        <w:t>输出：</w:t>
      </w:r>
      <w:r>
        <w:br w:type="textWrapping"/>
      </w:r>
      <w:r>
        <w:t>时间范围：</w:t>
      </w:r>
      <w:r>
        <w:br w:type="textWrapping"/>
      </w:r>
      <w:r>
        <w:t>主要事件：</w:t>
      </w:r>
      <w:r>
        <w:br w:type="textWrapping"/>
      </w:r>
      <w:r>
        <w:t>重要主题：</w:t>
      </w:r>
      <w:r>
        <w:br w:type="textWrapping"/>
      </w:r>
      <w:r>
        <w:t>可能变化：</w:t>
      </w:r>
      <w:r>
        <w:br w:type="textWrapping"/>
      </w:r>
      <w:r>
        <w:t>需要用户确认的问题：</w:t>
      </w:r>
    </w:p>
    <w:p w14:paraId="0ABFE0D2">
      <w:r>
        <w:t>示例输出：用户记录：3个月：学习C++。开发网站。阅读技术文章。AI：</w:t>
      </w:r>
    </w:p>
    <w:p w14:paraId="1A815DEF">
      <w:pPr>
        <w:pStyle w:val="169"/>
      </w:pPr>
      <w:r>
        <w:t>时间范围：</w:t>
      </w:r>
      <w:r>
        <w:br w:type="textWrapping"/>
      </w:r>
      <w:r>
        <w:t>过去三个月。</w:t>
      </w:r>
      <w:r>
        <w:br w:type="textWrapping"/>
      </w:r>
      <w:r>
        <w:t>主要事件：</w:t>
      </w:r>
      <w:r>
        <w:br w:type="textWrapping"/>
      </w:r>
      <w:r>
        <w:t>1. 完成C++学习阶段。</w:t>
      </w:r>
      <w:r>
        <w:br w:type="textWrapping"/>
      </w:r>
      <w:r>
        <w:t>2. 开始开发个人网站。</w:t>
      </w:r>
      <w:r>
        <w:br w:type="textWrapping"/>
      </w:r>
      <w:r>
        <w:t>3. 持续记录技术学习。</w:t>
      </w:r>
      <w:r>
        <w:br w:type="textWrapping"/>
      </w:r>
      <w:r>
        <w:t>主要主题：</w:t>
      </w:r>
      <w:r>
        <w:br w:type="textWrapping"/>
      </w:r>
      <w:r>
        <w:t>技术学习与项目实践。</w:t>
      </w:r>
      <w:r>
        <w:br w:type="textWrapping"/>
      </w:r>
      <w:r>
        <w:t>可能变化：</w:t>
      </w:r>
      <w:r>
        <w:br w:type="textWrapping"/>
      </w:r>
      <w:r>
        <w:t>你的记录显示，</w:t>
      </w:r>
      <w:r>
        <w:br w:type="textWrapping"/>
      </w:r>
      <w:r>
        <w:t>近期投入较多时间于软件开发相关活动。</w:t>
      </w:r>
      <w:r>
        <w:br w:type="textWrapping"/>
      </w:r>
      <w:r>
        <w:t>需要确认：</w:t>
      </w:r>
      <w:r>
        <w:br w:type="textWrapping"/>
      </w:r>
      <w:r>
        <w:t>这些投入是否代表你未来希望发展的方向？</w:t>
      </w:r>
    </w:p>
    <w:bookmarkEnd w:id="195"/>
    <w:p w14:paraId="21D1240A">
      <w:pPr>
        <w:pStyle w:val="4"/>
      </w:pPr>
      <w:bookmarkStart w:id="196" w:name="f5-趋势发现-prompt"/>
      <w:r>
        <w:t>F.5 趋势发现 Prompt</w:t>
      </w:r>
    </w:p>
    <w:p w14:paraId="33E9E307">
      <w:r>
        <w:t>用途：长期经验分析。输入：半年数据。Prompt：</w:t>
      </w:r>
    </w:p>
    <w:p w14:paraId="002B2953">
      <w:pPr>
        <w:pStyle w:val="169"/>
      </w:pPr>
      <w:r>
        <w:t>分析用户长期记录中的重复模式。</w:t>
      </w:r>
      <w:r>
        <w:br w:type="textWrapping"/>
      </w:r>
      <w:r>
        <w:t>注意：</w:t>
      </w:r>
      <w:r>
        <w:br w:type="textWrapping"/>
      </w:r>
      <w:r>
        <w:t>只能发现趋势。</w:t>
      </w:r>
      <w:r>
        <w:br w:type="textWrapping"/>
      </w:r>
      <w:r>
        <w:t>不能下结论。</w:t>
      </w:r>
      <w:r>
        <w:br w:type="textWrapping"/>
      </w:r>
      <w:r>
        <w:t>输出：</w:t>
      </w:r>
      <w:r>
        <w:br w:type="textWrapping"/>
      </w:r>
      <w:r>
        <w:t>发现：</w:t>
      </w:r>
      <w:r>
        <w:br w:type="textWrapping"/>
      </w:r>
      <w:r>
        <w:t>依据：</w:t>
      </w:r>
      <w:r>
        <w:br w:type="textWrapping"/>
      </w:r>
      <w:r>
        <w:t>可能原因：</w:t>
      </w:r>
      <w:r>
        <w:br w:type="textWrapping"/>
      </w:r>
      <w:r>
        <w:t>其他解释：</w:t>
      </w:r>
      <w:r>
        <w:br w:type="textWrapping"/>
      </w:r>
      <w:r>
        <w:t>请用户确认：</w:t>
      </w:r>
    </w:p>
    <w:p w14:paraId="7D310B29">
      <w:r>
        <w:t>示例：AI：</w:t>
      </w:r>
    </w:p>
    <w:p w14:paraId="0BFD5222">
      <w:pPr>
        <w:pStyle w:val="169"/>
      </w:pPr>
      <w:r>
        <w:t>发现：</w:t>
      </w:r>
      <w:r>
        <w:br w:type="textWrapping"/>
      </w:r>
      <w:r>
        <w:t>过去半年你多次记录关于隐私保护的问题。</w:t>
      </w:r>
      <w:r>
        <w:br w:type="textWrapping"/>
      </w:r>
      <w:r>
        <w:t>依据：</w:t>
      </w:r>
      <w:r>
        <w:br w:type="textWrapping"/>
      </w:r>
      <w:r>
        <w:t>2026.8：</w:t>
      </w:r>
      <w:r>
        <w:br w:type="textWrapping"/>
      </w:r>
      <w:r>
        <w:t>讨论本地数据处理。</w:t>
      </w:r>
      <w:r>
        <w:br w:type="textWrapping"/>
      </w:r>
      <w:r>
        <w:t>2026.9：</w:t>
      </w:r>
      <w:r>
        <w:br w:type="textWrapping"/>
      </w:r>
      <w:r>
        <w:t>设计隐私软件方案。</w:t>
      </w:r>
      <w:r>
        <w:br w:type="textWrapping"/>
      </w:r>
      <w:r>
        <w:t>2026.10：</w:t>
      </w:r>
      <w:r>
        <w:br w:type="textWrapping"/>
      </w:r>
      <w:r>
        <w:t>完善安全架构。</w:t>
      </w:r>
      <w:r>
        <w:br w:type="textWrapping"/>
      </w:r>
      <w:r>
        <w:t>可能解释：</w:t>
      </w:r>
      <w:r>
        <w:br w:type="textWrapping"/>
      </w:r>
      <w:r>
        <w:t>你可能正在形成对数据安全方向的长期兴趣。</w:t>
      </w:r>
      <w:r>
        <w:br w:type="textWrapping"/>
      </w:r>
      <w:r>
        <w:t>其他解释：</w:t>
      </w:r>
      <w:r>
        <w:br w:type="textWrapping"/>
      </w:r>
      <w:r>
        <w:t>这些记录也可能主要来自当前项目需求。</w:t>
      </w:r>
      <w:r>
        <w:br w:type="textWrapping"/>
      </w:r>
      <w:r>
        <w:t>请确认：</w:t>
      </w:r>
      <w:r>
        <w:br w:type="textWrapping"/>
      </w:r>
      <w:r>
        <w:t>这个趋势是否符合你的实际感受？</w:t>
      </w:r>
    </w:p>
    <w:bookmarkEnd w:id="196"/>
    <w:p w14:paraId="0F2A4083">
      <w:pPr>
        <w:pStyle w:val="4"/>
      </w:pPr>
      <w:bookmarkStart w:id="197" w:name="f6-项目复盘-prompt"/>
      <w:r>
        <w:t>F.6 项目复盘 Prompt</w:t>
      </w:r>
    </w:p>
    <w:p w14:paraId="139486CA">
      <w:r>
        <w:t>适用于：软件项目。学习项目。输入：Project数据。Prompt：</w:t>
      </w:r>
    </w:p>
    <w:p w14:paraId="64A6BE63">
      <w:pPr>
        <w:pStyle w:val="169"/>
      </w:pPr>
      <w:r>
        <w:t>请帮助用户复盘项目。</w:t>
      </w:r>
      <w:r>
        <w:br w:type="textWrapping"/>
      </w:r>
      <w:r>
        <w:t>不要评价成功或失败。</w:t>
      </w:r>
      <w:r>
        <w:br w:type="textWrapping"/>
      </w:r>
      <w:r>
        <w:t>关注：</w:t>
      </w:r>
      <w:r>
        <w:br w:type="textWrapping"/>
      </w:r>
      <w:r>
        <w:t>1. 初始目标；</w:t>
      </w:r>
      <w:r>
        <w:br w:type="textWrapping"/>
      </w:r>
      <w:r>
        <w:t>2. 实际过程；</w:t>
      </w:r>
      <w:r>
        <w:br w:type="textWrapping"/>
      </w:r>
      <w:r>
        <w:t>3. 遇到问题；</w:t>
      </w:r>
      <w:r>
        <w:br w:type="textWrapping"/>
      </w:r>
      <w:r>
        <w:t>4. 学到经验；</w:t>
      </w:r>
      <w:r>
        <w:br w:type="textWrapping"/>
      </w:r>
      <w:r>
        <w:t>5. 下一步可能方向。</w:t>
      </w:r>
    </w:p>
    <w:p w14:paraId="4C6EA0ED">
      <w:r>
        <w:t>输出：项目背景：</w:t>
      </w:r>
    </w:p>
    <w:p w14:paraId="5BF6170C">
      <w:pPr>
        <w:pStyle w:val="19"/>
      </w:pPr>
      <w:r>
        <w:t>已完成事项：</w:t>
      </w:r>
    </w:p>
    <w:p w14:paraId="2C6E87FE">
      <w:pPr>
        <w:pStyle w:val="19"/>
      </w:pPr>
      <w:r>
        <w:t>遇到挑战：</w:t>
      </w:r>
    </w:p>
    <w:p w14:paraId="1AAC9726">
      <w:pPr>
        <w:pStyle w:val="19"/>
      </w:pPr>
      <w:r>
        <w:t>经验沉淀：</w:t>
      </w:r>
    </w:p>
    <w:p w14:paraId="0AA1464D">
      <w:pPr>
        <w:pStyle w:val="19"/>
      </w:pPr>
      <w:r>
        <w:t>下一步思考：</w:t>
      </w:r>
    </w:p>
    <w:bookmarkEnd w:id="197"/>
    <w:p w14:paraId="2DA374A7">
      <w:pPr>
        <w:pStyle w:val="4"/>
      </w:pPr>
      <w:bookmarkStart w:id="198" w:name="f7-年度回顾-prompt"/>
      <w:r>
        <w:t>F.7 年度回顾 Prompt</w:t>
      </w:r>
    </w:p>
    <w:p w14:paraId="168CB18F">
      <w:r>
        <w:t>用途：年度总结。Prompt：</w:t>
      </w:r>
    </w:p>
    <w:p w14:paraId="3CBD2320">
      <w:pPr>
        <w:pStyle w:val="169"/>
      </w:pPr>
      <w:r>
        <w:t>根据用户一年内主动保存的经验，</w:t>
      </w:r>
      <w:r>
        <w:br w:type="textWrapping"/>
      </w:r>
      <w:r>
        <w:t>生成年度回顾。</w:t>
      </w:r>
      <w:r>
        <w:br w:type="textWrapping"/>
      </w:r>
      <w:r>
        <w:t>要求：</w:t>
      </w:r>
      <w:r>
        <w:br w:type="textWrapping"/>
      </w:r>
      <w:r>
        <w:t>不要生成励志鸡汤。</w:t>
      </w:r>
      <w:r>
        <w:br w:type="textWrapping"/>
      </w:r>
      <w:r>
        <w:t>不要评价人生。</w:t>
      </w:r>
      <w:r>
        <w:br w:type="textWrapping"/>
      </w:r>
      <w:r>
        <w:t>只帮助用户看到：</w:t>
      </w:r>
      <w:r>
        <w:br w:type="textWrapping"/>
      </w:r>
      <w:r>
        <w:t>经历。</w:t>
      </w:r>
      <w:r>
        <w:br w:type="textWrapping"/>
      </w:r>
      <w:r>
        <w:t>变化。</w:t>
      </w:r>
      <w:r>
        <w:br w:type="textWrapping"/>
      </w:r>
      <w:r>
        <w:t>重要节点。</w:t>
      </w:r>
    </w:p>
    <w:p w14:paraId="2A582F54">
      <w:r>
        <w:t>输出结构：我的这一年：重要经历：长期投入方向：项目变化：我的关注变化：给未来自己的问题：</w:t>
      </w:r>
    </w:p>
    <w:bookmarkEnd w:id="198"/>
    <w:p w14:paraId="75C95108">
      <w:pPr>
        <w:pStyle w:val="4"/>
      </w:pPr>
      <w:bookmarkStart w:id="199" w:name="f8-经验关系发现-prompt"/>
      <w:r>
        <w:t>F.8 经验关系发现 Prompt</w:t>
      </w:r>
    </w:p>
    <w:p w14:paraId="7CAA96AF">
      <w:r>
        <w:t>用于：发现：不同经历之间关系。Prompt：</w:t>
      </w:r>
    </w:p>
    <w:p w14:paraId="2576C0CE">
      <w:pPr>
        <w:pStyle w:val="169"/>
      </w:pPr>
      <w:r>
        <w:t>寻找用户记录之间可能存在的关联。</w:t>
      </w:r>
      <w:r>
        <w:br w:type="textWrapping"/>
      </w:r>
      <w:r>
        <w:t>注意：</w:t>
      </w:r>
      <w:r>
        <w:br w:type="textWrapping"/>
      </w:r>
      <w:r>
        <w:t>关联不等于因果。</w:t>
      </w:r>
      <w:r>
        <w:br w:type="textWrapping"/>
      </w:r>
      <w:r>
        <w:t>不要说：</w:t>
      </w:r>
      <w:r>
        <w:br w:type="textWrapping"/>
      </w:r>
      <w:r>
        <w:t>因为A所以B。</w:t>
      </w:r>
      <w:r>
        <w:br w:type="textWrapping"/>
      </w:r>
      <w:r>
        <w:t>只能说：</w:t>
      </w:r>
      <w:r>
        <w:br w:type="textWrapping"/>
      </w:r>
      <w:r>
        <w:t>A和B同时出现。</w:t>
      </w:r>
    </w:p>
    <w:p w14:paraId="63F61BFE">
      <w:r>
        <w:t>示例：错误：因为学习编程，所以你成为创新者。正确：你的编程学习记录与多个创造项目记录存在时间上的关联。</w:t>
      </w:r>
    </w:p>
    <w:bookmarkEnd w:id="199"/>
    <w:p w14:paraId="7F3BF725">
      <w:pPr>
        <w:pStyle w:val="4"/>
      </w:pPr>
      <w:bookmarkStart w:id="200" w:name="f10-高风险文本处理-prompt"/>
      <w:r>
        <w:t>F.10 高风险文本处理 Prompt</w:t>
      </w:r>
    </w:p>
    <w:p w14:paraId="62493245">
      <w:r>
        <w:t>例如：用户记录：“我感觉坚持不下去了。”，AI不能：直接判断。错误：你有严重心理问题。正确：</w:t>
      </w:r>
    </w:p>
    <w:p w14:paraId="723B9F78">
      <w:pPr>
        <w:pStyle w:val="169"/>
      </w:pPr>
      <w:r>
        <w:t>我注意到你记录了较强的负面感受。</w:t>
      </w:r>
      <w:r>
        <w:br w:type="textWrapping"/>
      </w:r>
      <w:r>
        <w:t>如果这种状态让你感到难以承受，</w:t>
      </w:r>
      <w:r>
        <w:br w:type="textWrapping"/>
      </w:r>
      <w:r>
        <w:t>可以考虑联系信任的人或专业支持。</w:t>
      </w:r>
      <w:r>
        <w:br w:type="textWrapping"/>
      </w:r>
      <w:r>
        <w:t>如果你愿意，也可以继续记录现在发生了什么。</w:t>
      </w:r>
    </w:p>
    <w:bookmarkEnd w:id="200"/>
    <w:p w14:paraId="00312D98">
      <w:pPr>
        <w:pStyle w:val="4"/>
      </w:pPr>
      <w:bookmarkStart w:id="201" w:name="f11-ai输出格式标准"/>
      <w:r>
        <w:t>F.11 AI输出格式标准</w:t>
      </w:r>
    </w:p>
    <w:p w14:paraId="639EC643">
      <w:r>
        <w:t>所有洞察统一结构。</w:t>
      </w:r>
    </w:p>
    <w:p w14:paraId="2E99055C">
      <w:pPr>
        <w:pStyle w:val="19"/>
      </w:pPr>
      <w:r>
        <w:t>Insight Card：</w:t>
      </w:r>
    </w:p>
    <w:p w14:paraId="1EE3EE1C">
      <w:pPr>
        <w:pStyle w:val="169"/>
      </w:pPr>
      <w:r>
        <w:t>标题：</w:t>
      </w:r>
      <w:r>
        <w:br w:type="textWrapping"/>
      </w:r>
      <w:r>
        <w:t>类型：</w:t>
      </w:r>
      <w:r>
        <w:br w:type="textWrapping"/>
      </w:r>
      <w:r>
        <w:t>观察：</w:t>
      </w:r>
      <w:r>
        <w:br w:type="textWrapping"/>
      </w:r>
      <w:r>
        <w:t>依据：</w:t>
      </w:r>
      <w:r>
        <w:br w:type="textWrapping"/>
      </w:r>
      <w:r>
        <w:t>可能解释：</w:t>
      </w:r>
      <w:r>
        <w:br w:type="textWrapping"/>
      </w:r>
      <w:r>
        <w:t>其他可能：</w:t>
      </w:r>
      <w:r>
        <w:br w:type="textWrapping"/>
      </w:r>
      <w:r>
        <w:t>用户反馈：</w:t>
      </w:r>
    </w:p>
    <w:p w14:paraId="2704F660">
      <w:r>
        <w:t>类型：允许：时间趋势；项目总结；经历关联；信息整理。禁止：人格判断；价值评价；医疗判断。</w:t>
      </w:r>
    </w:p>
    <w:bookmarkEnd w:id="201"/>
    <w:p w14:paraId="089CE49E">
      <w:pPr>
        <w:pStyle w:val="4"/>
      </w:pPr>
      <w:bookmarkStart w:id="202" w:name="f12-ai模型评估体系"/>
      <w:r>
        <w:t>F.12 AI模型评估体系</w:t>
      </w:r>
    </w:p>
    <w:p w14:paraId="50AFDF20">
      <w:r>
        <w:t>不能只看：回答流畅。需要测试：</w:t>
      </w:r>
    </w:p>
    <w:p w14:paraId="4216CFC1">
      <w:pPr>
        <w:pStyle w:val="19"/>
      </w:pPr>
      <w:r>
        <w:t>引用准确性指标检查来源是否存在、可访问且支持表述。95% 是初步目标，测试前固定样本、标注标准和分母，再登记实测值。</w:t>
      </w:r>
    </w:p>
    <w:p w14:paraId="5A639A02">
      <w:pPr>
        <w:pStyle w:val="19"/>
      </w:pPr>
      <w:r>
        <w:t>严重无依据输出在指定测试集上以零例为发布目标。测试通过不表示所有输入永远零幻觉，仍需上线反馈和失效处理。</w:t>
      </w:r>
    </w:p>
    <w:p w14:paraId="284B0B65">
      <w:pPr>
        <w:pStyle w:val="19"/>
      </w:pPr>
      <w:r>
        <w:t>指标3：用户认可率，用户是否认为：“这符合我的感受。”</w:t>
      </w:r>
    </w:p>
    <w:p w14:paraId="05231AB7">
      <w:pPr>
        <w:pStyle w:val="19"/>
      </w:pPr>
      <w:r>
        <w:t>指标4：纠错响应能力，用户否定后：AI是否接受。</w:t>
      </w:r>
    </w:p>
    <w:bookmarkEnd w:id="202"/>
    <w:p w14:paraId="04EC30B5">
      <w:pPr>
        <w:pStyle w:val="4"/>
      </w:pPr>
      <w:bookmarkStart w:id="203" w:name="f13-ai禁止词库"/>
      <w:r>
        <w:t>F.13 AI禁止词库</w:t>
      </w:r>
    </w:p>
    <w:p w14:paraId="1FDD682F">
      <w:r>
        <w:t>以下表达默认禁止：人格类：×你就是……，×你天生……，×你的性格是……</w:t>
      </w:r>
    </w:p>
    <w:p w14:paraId="419D4CB7">
      <w:pPr>
        <w:pStyle w:val="19"/>
      </w:pPr>
      <w:r>
        <w:t>医疗类：×你患有……，×你存在某疾病倾向。</w:t>
      </w:r>
    </w:p>
    <w:p w14:paraId="3BBD1FE9">
      <w:pPr>
        <w:pStyle w:val="19"/>
      </w:pPr>
      <w:r>
        <w:t>避免无依据的“一定”“必然”“注定”等人格或未来断言。词库是辅助检查，最终还需核查上下文和引用，不能机械禁止所有含这些词的句子。</w:t>
      </w:r>
    </w:p>
    <w:bookmarkEnd w:id="191"/>
    <w:bookmarkEnd w:id="203"/>
    <w:p w14:paraId="03D86262">
      <w:pPr>
        <w:pStyle w:val="3"/>
      </w:pPr>
      <w:bookmarkStart w:id="204" w:name="附录-g-用户体验与交互规范"/>
      <w:r>
        <w:t>附录 G 用户体验与交互规范</w:t>
      </w:r>
    </w:p>
    <w:p w14:paraId="0A624E8A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189EDCFB">
      <w:pPr>
        <w:pStyle w:val="19"/>
      </w:pPr>
      <w:r>
        <w:t>返回目录 · 阅读导航</w:t>
      </w:r>
    </w:p>
    <w:p w14:paraId="055BBE08">
      <w:pPr>
        <w:pStyle w:val="4"/>
      </w:pPr>
      <w:bookmarkStart w:id="205" w:name="g1-ux设计目标"/>
      <w:r>
        <w:t>G.1 UX设计目标</w:t>
      </w:r>
    </w:p>
    <w:p w14:paraId="3867EC17">
      <w:r>
        <w:t>时己最大的挑战不是技术。而是，如何让一个包含数据库、AI、安全、硬件的复杂系统，在普通用户眼中变得简单。用户不应该感受到：数据模型；加密算法；AI权限；向量数据库。用户应该感受到：我只是保存了一个瞬间。</w:t>
      </w:r>
    </w:p>
    <w:bookmarkEnd w:id="205"/>
    <w:p w14:paraId="5B7C9F41">
      <w:pPr>
        <w:pStyle w:val="4"/>
      </w:pPr>
      <w:bookmarkStart w:id="206" w:name="g2-ux核心原则"/>
      <w:r>
        <w:t>G.2 UX核心原则</w:t>
      </w:r>
    </w:p>
    <w:p w14:paraId="350FBBC3">
      <w:r>
        <w:t>原则1：记录必须足够快：人的想法消失很快。如果记录需要：打开App。登录。选择分类。填写标题。用户会放弃。目标：秒进入记录状态。理想流程：打开 → 点击 → 输入 → 完成。</w:t>
      </w:r>
    </w:p>
    <w:p w14:paraId="4B801E5A">
      <w:pPr>
        <w:pStyle w:val="19"/>
      </w:pPr>
      <w:r>
        <w:t>原则2：不要求用户整理：很多软件的问题：要求用户：分类。标签。归档。但是记录当下：用户没有精力。时己：先记录。后整理。例如：用户输入：“今天想到硬件不要做手环。”，保存。以后：用户可以整理。</w:t>
      </w:r>
    </w:p>
    <w:p w14:paraId="55DC6A87">
      <w:pPr>
        <w:pStyle w:val="19"/>
      </w:pPr>
      <w:r>
        <w:t>原则3：AI不打扰用户：很多AI产品：不停提醒：“我发现……”，“你有没有注意……”，容易造成压力。时己：默认：安静。AI主动出现：必须低频。</w:t>
      </w:r>
    </w:p>
    <w:p w14:paraId="325C50FB">
      <w:pPr>
        <w:pStyle w:val="19"/>
      </w:pPr>
      <w:r>
        <w:t>原则4：用户永远知道发生了什么：尤其隐私。例如：AI分析前：显示：本次分析将读取过去30天的12条记录，仅在本地运行。</w:t>
      </w:r>
    </w:p>
    <w:bookmarkEnd w:id="206"/>
    <w:p w14:paraId="59EEB389">
      <w:pPr>
        <w:pStyle w:val="4"/>
      </w:pPr>
      <w:bookmarkStart w:id="207" w:name="g3-首页设计"/>
      <w:r>
        <w:t>G.3 首页设计</w:t>
      </w:r>
    </w:p>
    <w:p w14:paraId="148D1DA4">
      <w:r>
        <w:t>目标：打开即记录。首页结构：</w:t>
      </w:r>
    </w:p>
    <w:p w14:paraId="32376CD7">
      <w:pPr>
        <w:pStyle w:val="19"/>
      </w:pPr>
      <w:r>
        <w:t>结构要素：2027年1月1日；[ 记录此刻 ]；最近：；10分钟前；想到新的硬件设计；昨天；完成项目测试。</w:t>
      </w:r>
    </w:p>
    <w:bookmarkEnd w:id="207"/>
    <w:p w14:paraId="13032FD7">
      <w:pPr>
        <w:pStyle w:val="4"/>
      </w:pPr>
      <w:bookmarkStart w:id="208" w:name="g4-记录入口设计"/>
      <w:r>
        <w:t>G.4 记录入口设计</w:t>
      </w:r>
    </w:p>
    <w:p w14:paraId="3014D4D2">
      <w:r>
        <w:t>核心按钮：记录此刻：不要：“新建日记”。原因：心理压力。“记录”像：保存一个瞬间。</w:t>
      </w:r>
    </w:p>
    <w:bookmarkEnd w:id="208"/>
    <w:p w14:paraId="46A846B8">
      <w:pPr>
        <w:pStyle w:val="4"/>
      </w:pPr>
      <w:bookmarkStart w:id="209" w:name="g5-文字记录体验"/>
      <w:r>
        <w:t>G.5 文字记录体验</w:t>
      </w:r>
    </w:p>
    <w:p w14:paraId="3E3DB973">
      <w:r>
        <w:t>流程：点击按钮 → 输入框出现 → 键盘自动打开 → 输入 → 保存。不要：强制填写：标题。分类。心情。</w:t>
      </w:r>
    </w:p>
    <w:bookmarkEnd w:id="209"/>
    <w:p w14:paraId="47AFA060">
      <w:pPr>
        <w:pStyle w:val="4"/>
      </w:pPr>
      <w:bookmarkStart w:id="210" w:name="g6-语音记录体验"/>
      <w:r>
        <w:t>G.6 语音记录体验</w:t>
      </w:r>
    </w:p>
    <w:p w14:paraId="5E5F440D">
      <w:r>
        <w:t>手机语音采用点击开始、再次点击结束的流程，显示录音状态、计时和取消入口。权限被拒或录制中断时说明状态；不要求用户在驾驶等需要专注的活动中操作。</w:t>
      </w:r>
    </w:p>
    <w:p w14:paraId="223152B8">
      <w:pPr>
        <w:pStyle w:val="169"/>
      </w:pPr>
      <w:r>
        <w:t>正在记录...</w:t>
      </w:r>
      <w:r>
        <w:br w:type="textWrapping"/>
      </w:r>
      <w:r>
        <w:t>00:15</w:t>
      </w:r>
      <w:r>
        <w:br w:type="textWrapping"/>
      </w:r>
      <w:r>
        <w:t>再次点击结束</w:t>
      </w:r>
    </w:p>
    <w:p w14:paraId="139F719F">
      <w:r>
        <w:t>结束后验证音频可读，再保存附件和关联记录。失败时保留可恢复内容并提示重试；仅在保存完成后显示成功。</w:t>
      </w:r>
    </w:p>
    <w:bookmarkEnd w:id="210"/>
    <w:p w14:paraId="0E7F7E57">
      <w:pPr>
        <w:pStyle w:val="4"/>
      </w:pPr>
      <w:bookmarkStart w:id="211" w:name="g7-图片记录体验"/>
      <w:r>
        <w:t>G.7 图片记录体验</w:t>
      </w:r>
    </w:p>
    <w:p w14:paraId="41076D1C">
      <w:r>
        <w:t>图片不是，上传分享。而是，经验附件。例如：用户拍：白板。代码截图。设计稿。系统：保存。关联。</w:t>
      </w:r>
    </w:p>
    <w:bookmarkEnd w:id="211"/>
    <w:p w14:paraId="47F43DD3">
      <w:pPr>
        <w:pStyle w:val="4"/>
      </w:pPr>
      <w:bookmarkStart w:id="212" w:name="g8-时间轴设计"/>
      <w:r>
        <w:t>G.8 时间轴设计</w:t>
      </w:r>
    </w:p>
    <w:p w14:paraId="127EF4FA">
      <w:r>
        <w:t>时间轴不是朋友圈。禁止：点赞。评论。公开互动。设计：</w:t>
      </w:r>
    </w:p>
    <w:p w14:paraId="7A6009DE">
      <w:pPr>
        <w:pStyle w:val="169"/>
      </w:pPr>
      <w:r>
        <w:t>2027</w:t>
      </w:r>
      <w:r>
        <w:br w:type="textWrapping"/>
      </w:r>
      <w:r>
        <w:t>|</w:t>
      </w:r>
      <w:r>
        <w:br w:type="textWrapping"/>
      </w:r>
      <w:r>
        <w:t>1月</w:t>
      </w:r>
      <w:r>
        <w:br w:type="textWrapping"/>
      </w:r>
      <w:r>
        <w:t>|</w:t>
      </w:r>
      <w:r>
        <w:br w:type="textWrapping"/>
      </w:r>
      <w:r>
        <w:t>1日</w:t>
      </w:r>
      <w:r>
        <w:br w:type="textWrapping"/>
      </w:r>
      <w:r>
        <w:t xml:space="preserve">  完成硬件方案</w:t>
      </w:r>
      <w:r>
        <w:br w:type="textWrapping"/>
      </w:r>
      <w:r>
        <w:t>|</w:t>
      </w:r>
      <w:r>
        <w:br w:type="textWrapping"/>
      </w:r>
      <w:r>
        <w:t>5日</w:t>
      </w:r>
      <w:r>
        <w:br w:type="textWrapping"/>
      </w:r>
      <w:r>
        <w:t xml:space="preserve">  第一次PCB测试</w:t>
      </w:r>
    </w:p>
    <w:bookmarkEnd w:id="212"/>
    <w:p w14:paraId="78298BE1">
      <w:pPr>
        <w:pStyle w:val="4"/>
      </w:pPr>
      <w:bookmarkStart w:id="213" w:name="g9-经验地图设计"/>
      <w:r>
        <w:t>G.9 经验地图设计</w:t>
      </w:r>
    </w:p>
    <w:p w14:paraId="32136676">
      <w:r>
        <w:t>这是高级功能。用户可以看到：自己的经历连接。例如：</w:t>
      </w:r>
    </w:p>
    <w:p w14:paraId="65EEA845">
      <w:pPr>
        <w:pStyle w:val="169"/>
      </w:pPr>
      <w:r>
        <w:t>无人机兴趣</w:t>
      </w:r>
      <w:r>
        <w:br w:type="textWrapping"/>
      </w:r>
      <w:r>
        <w:t xml:space="preserve">      |</w:t>
      </w:r>
      <w:r>
        <w:br w:type="textWrapping"/>
      </w:r>
      <w:r>
        <w:t>视频创作</w:t>
      </w:r>
      <w:r>
        <w:br w:type="textWrapping"/>
      </w:r>
      <w:r>
        <w:t xml:space="preserve">      |</w:t>
      </w:r>
      <w:r>
        <w:br w:type="textWrapping"/>
      </w:r>
      <w:r>
        <w:t>图像处理</w:t>
      </w:r>
      <w:r>
        <w:br w:type="textWrapping"/>
      </w:r>
      <w:r>
        <w:t xml:space="preserve">      |</w:t>
      </w:r>
      <w:r>
        <w:br w:type="textWrapping"/>
      </w:r>
      <w:r>
        <w:t>示例图像项目项目</w:t>
      </w:r>
    </w:p>
    <w:p w14:paraId="4C756679">
      <w:r>
        <w:t>注意：系统不能说：“你的使命是……”，只能说：“这些经历存在关联。”</w:t>
      </w:r>
    </w:p>
    <w:bookmarkEnd w:id="213"/>
    <w:p w14:paraId="679DCD14">
      <w:pPr>
        <w:pStyle w:val="4"/>
      </w:pPr>
      <w:bookmarkStart w:id="214" w:name="g10-ai洞察卡ui设计"/>
      <w:r>
        <w:t>G.10 AI洞察卡UI设计</w:t>
      </w:r>
    </w:p>
    <w:p w14:paraId="147AD7F2">
      <w:r>
        <w:t>这是最重要的交互。普通AI：直接聊天。时己：卡片。示例：</w:t>
      </w:r>
    </w:p>
    <w:p w14:paraId="49ED44CD">
      <w:pPr>
        <w:pStyle w:val="19"/>
      </w:pPr>
      <w:r>
        <w:t>结构要素：发现一个可能趋势；过去半年，；你多次记录关于隐私保护的问题。；依据：；8月：；示例图像项目设计；9月：；数据安全讨论；10月：；本地AI方案；可能解释：；你可能正在形成；对隐私技术方向的兴趣。；[符合]；[修改]；[不准确]。</w:t>
      </w:r>
    </w:p>
    <w:bookmarkEnd w:id="214"/>
    <w:p w14:paraId="76ED8D85">
      <w:pPr>
        <w:pStyle w:val="4"/>
      </w:pPr>
      <w:bookmarkStart w:id="215" w:name="g11-为什么不用聊天形式"/>
      <w:r>
        <w:t>G.11 为什么不用聊天形式</w:t>
      </w:r>
    </w:p>
    <w:p w14:paraId="0EF90F14">
      <w:r>
        <w:t>以洞察卡作为主要交互，便于并列展示观察、依据、解释和反馈。是否辅以对话形式通过可用性测试决定，不能假定卡片本身就能消除权威感。</w:t>
      </w:r>
    </w:p>
    <w:bookmarkEnd w:id="215"/>
    <w:p w14:paraId="16CFA79E">
      <w:pPr>
        <w:pStyle w:val="4"/>
      </w:pPr>
      <w:bookmarkStart w:id="216" w:name="g12-隐私中心设计"/>
      <w:r>
        <w:t>G.12 隐私中心设计</w:t>
      </w:r>
    </w:p>
    <w:p w14:paraId="2487255A">
      <w:r>
        <w:t>这是核心页面。不要隐藏。应该成为一级入口。页面：</w:t>
      </w:r>
    </w:p>
    <w:p w14:paraId="467FFBC3">
      <w:pPr>
        <w:pStyle w:val="169"/>
      </w:pPr>
      <w:r>
        <w:t>我的数据</w:t>
      </w:r>
      <w:r>
        <w:br w:type="textWrapping"/>
      </w:r>
      <w:r>
        <w:t>记录数量：</w:t>
      </w:r>
      <w:r>
        <w:br w:type="textWrapping"/>
      </w:r>
      <w:r>
        <w:t>356</w:t>
      </w:r>
      <w:r>
        <w:br w:type="textWrapping"/>
      </w:r>
      <w:r>
        <w:t>存储位置：</w:t>
      </w:r>
      <w:r>
        <w:br w:type="textWrapping"/>
      </w:r>
      <w:r>
        <w:t>本地</w:t>
      </w:r>
      <w:r>
        <w:br w:type="textWrapping"/>
      </w:r>
      <w:r>
        <w:t>AI权限：</w:t>
      </w:r>
      <w:r>
        <w:br w:type="textWrapping"/>
      </w:r>
      <w:r>
        <w:t>关闭</w:t>
      </w:r>
      <w:r>
        <w:br w:type="textWrapping"/>
      </w:r>
      <w:r>
        <w:t>同步：</w:t>
      </w:r>
      <w:r>
        <w:br w:type="textWrapping"/>
      </w:r>
      <w:r>
        <w:t>关闭</w:t>
      </w:r>
      <w:r>
        <w:br w:type="textWrapping"/>
      </w:r>
      <w:r>
        <w:t>导出：</w:t>
      </w:r>
      <w:r>
        <w:br w:type="textWrapping"/>
      </w:r>
      <w:r>
        <w:t>[开始]</w:t>
      </w:r>
      <w:r>
        <w:br w:type="textWrapping"/>
      </w:r>
      <w:r>
        <w:t>删除：</w:t>
      </w:r>
      <w:r>
        <w:br w:type="textWrapping"/>
      </w:r>
      <w:r>
        <w:t>[全部删除]</w:t>
      </w:r>
    </w:p>
    <w:bookmarkEnd w:id="216"/>
    <w:p w14:paraId="471A941E">
      <w:pPr>
        <w:pStyle w:val="4"/>
      </w:pPr>
      <w:bookmarkStart w:id="217" w:name="g13-密钥恢复ux设计"/>
      <w:r>
        <w:t>G.13 密钥恢复UX设计</w:t>
      </w:r>
    </w:p>
    <w:p w14:paraId="1E5C6F3F">
      <w:r>
        <w:t>这是最大难题之一。</w:t>
      </w:r>
    </w:p>
    <w:p w14:paraId="424B969A">
      <w:pPr>
        <w:pStyle w:val="19"/>
      </w:pPr>
      <w:r>
        <w:t>恢复提示需清楚说明材料的用途与丢失后果，避免只要求用户抄写一串陌生词语后直接继续。</w:t>
      </w:r>
    </w:p>
    <w:p w14:paraId="055B9900">
      <w:pPr>
        <w:pStyle w:val="19"/>
      </w:pPr>
      <w:r>
        <w:t>正确设计：分阶段。第一次：简单提示。你的记录只属于你。如果设备损坏，我们无法替你恢复。第二次：引导备份。第三次：验证备份。</w:t>
      </w:r>
    </w:p>
    <w:bookmarkEnd w:id="217"/>
    <w:p w14:paraId="147828F0">
      <w:pPr>
        <w:pStyle w:val="4"/>
      </w:pPr>
      <w:bookmarkStart w:id="218" w:name="g14-备份演练设计"/>
      <w:r>
        <w:t>G.14 备份演练设计</w:t>
      </w:r>
    </w:p>
    <w:p w14:paraId="2DADE231">
      <w:r>
        <w:t>先引导保存恢复材料，再在独立测试资料上验证解密与恢复。抽查字符只能确认用户保存了材料的一部分，不能代替实际导入演练；演练不得删除唯一数据副本。</w:t>
      </w:r>
    </w:p>
    <w:bookmarkEnd w:id="218"/>
    <w:p w14:paraId="5A46525A">
      <w:pPr>
        <w:pStyle w:val="4"/>
      </w:pPr>
      <w:bookmarkStart w:id="219" w:name="g15-分享设计"/>
      <w:r>
        <w:t>G.15 分享设计</w:t>
      </w:r>
    </w:p>
    <w:p w14:paraId="5677CEC2">
      <w:r>
        <w:t>分享不是默认。用户点击：分享。系统显示：</w:t>
      </w:r>
    </w:p>
    <w:p w14:paraId="7F1365A2">
      <w:pPr>
        <w:pStyle w:val="169"/>
      </w:pPr>
      <w:r>
        <w:t>你准备分享：</w:t>
      </w:r>
      <w:r>
        <w:br w:type="textWrapping"/>
      </w:r>
      <w:r>
        <w:t>15条记录</w:t>
      </w:r>
      <w:r>
        <w:br w:type="textWrapping"/>
      </w:r>
      <w:r>
        <w:t>3张图片</w:t>
      </w:r>
      <w:r>
        <w:br w:type="textWrapping"/>
      </w:r>
      <w:r>
        <w:t>对象：</w:t>
      </w:r>
      <w:r>
        <w:br w:type="textWrapping"/>
      </w:r>
      <w:r>
        <w:t>医生</w:t>
      </w:r>
      <w:r>
        <w:br w:type="textWrapping"/>
      </w:r>
      <w:r>
        <w:t>是否继续？</w:t>
      </w:r>
    </w:p>
    <w:bookmarkEnd w:id="219"/>
    <w:p w14:paraId="6B2B0624">
      <w:pPr>
        <w:pStyle w:val="4"/>
      </w:pPr>
      <w:bookmarkStart w:id="220" w:name="g18-首次使用流程"/>
      <w:r>
        <w:t>G.18 首次使用流程</w:t>
      </w:r>
    </w:p>
    <w:p w14:paraId="004B61AF">
      <w:r>
        <w:t>目标：5分钟理解。步骤：第一步：欢迎。说明：时己帮助你保存自己的经历。</w:t>
      </w:r>
    </w:p>
    <w:p w14:paraId="36EA70DA">
      <w:pPr>
        <w:pStyle w:val="19"/>
      </w:pPr>
      <w:r>
        <w:t>第二步：第一次记录。立即体验。</w:t>
      </w:r>
    </w:p>
    <w:p w14:paraId="60A5930D">
      <w:pPr>
        <w:pStyle w:val="19"/>
      </w:pPr>
      <w:r>
        <w:t>第三步：解释隐私。不是长篇协议。而是，三个问题。问题1：数据在哪里？回答：默认只在你的设备。问题2：AI会读取吗？回答：需要你的允许。问题3：别人能看到吗？回答：默认不能。</w:t>
      </w:r>
    </w:p>
    <w:bookmarkEnd w:id="220"/>
    <w:p w14:paraId="5DC86ABA">
      <w:pPr>
        <w:pStyle w:val="4"/>
      </w:pPr>
      <w:bookmarkStart w:id="221" w:name="g19-普通用户语言转换"/>
      <w:r>
        <w:t>G.19 普通用户语言转换</w:t>
      </w:r>
    </w:p>
    <w:p w14:paraId="7A19178D">
      <w:r>
        <w:t>技术语言：“个人经验主权。”，用户语言：“你的记录属于你。”，技术：“事实与推断分离。”，用户语言：“AI会告诉你它为什么这么想。”，技术：“端到端加密。”，用户语言：“别人拿到文件也看不到内容。”</w:t>
      </w:r>
    </w:p>
    <w:bookmarkEnd w:id="221"/>
    <w:p w14:paraId="0F080A24">
      <w:pPr>
        <w:pStyle w:val="4"/>
      </w:pPr>
      <w:bookmarkStart w:id="222" w:name="g20-无障碍设计"/>
      <w:r>
        <w:t>G.20 无障碍设计</w:t>
      </w:r>
    </w:p>
    <w:p w14:paraId="67A07F21">
      <w:r>
        <w:t>特殊群体需要。老人：大按钮。少文字。儿童：简单表达。视障：语音操作。</w:t>
      </w:r>
    </w:p>
    <w:bookmarkEnd w:id="222"/>
    <w:p w14:paraId="073A197E">
      <w:pPr>
        <w:pStyle w:val="4"/>
      </w:pPr>
      <w:bookmarkStart w:id="223" w:name="g21-ux验收标准"/>
      <w:r>
        <w:t>G.21 UX验收标准</w:t>
      </w:r>
    </w:p>
    <w:p w14:paraId="7BA0E25B">
      <w:r>
        <w:t>UX-001：第一次使用。要求：30秒内完成第一次记录。</w:t>
      </w:r>
    </w:p>
    <w:p w14:paraId="21560E55">
      <w:pPr>
        <w:pStyle w:val="19"/>
      </w:pPr>
      <w:r>
        <w:t>UX-002：普通用户理解隐私。测试：询问：“你的数据在哪里？”，正确率：90%以上。</w:t>
      </w:r>
    </w:p>
    <w:p w14:paraId="77B07B73">
      <w:pPr>
        <w:pStyle w:val="19"/>
      </w:pPr>
      <w:r>
        <w:t>UX-003：用户愿意持续使用。测试：30天。</w:t>
      </w:r>
    </w:p>
    <w:p w14:paraId="5383EE0E">
      <w:pPr>
        <w:pStyle w:val="19"/>
      </w:pPr>
      <w:r>
        <w:t>UX-004：用户不会感觉被AI评价。调查：AI是否带来压力。</w:t>
      </w:r>
    </w:p>
    <w:bookmarkEnd w:id="223"/>
    <w:p w14:paraId="0BE16E30">
      <w:pPr>
        <w:pStyle w:val="4"/>
      </w:pPr>
      <w:bookmarkStart w:id="224" w:name="g22-ux总结"/>
      <w:r>
        <w:t>G.22 UX总结</w:t>
      </w:r>
    </w:p>
    <w:p w14:paraId="0D2D6D0E">
      <w:r>
        <w:t>时己真正的设计哲学：不是，让用户学习如何使用复杂系统。而是，让复杂技术隐藏在简单体验之后。最终状态：用户看到：一个按钮。一次记录。一段回忆。背后：是数据库。加密。AI。硬件。多年积累。</w:t>
      </w:r>
    </w:p>
    <w:bookmarkEnd w:id="204"/>
    <w:bookmarkEnd w:id="224"/>
    <w:p w14:paraId="1DCF5E72">
      <w:pPr>
        <w:pStyle w:val="3"/>
      </w:pPr>
      <w:bookmarkStart w:id="225" w:name="附录-r-数据治理与隐私设计"/>
      <w:r>
        <w:t>附录 R 数据治理与隐私设计</w:t>
      </w:r>
    </w:p>
    <w:p w14:paraId="2CDEF433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26A5F4C7">
      <w:pPr>
        <w:pStyle w:val="19"/>
      </w:pPr>
      <w:r>
        <w:t>返回目录 · 阅读导航</w:t>
      </w:r>
    </w:p>
    <w:p w14:paraId="57ACB1CD">
      <w:pPr>
        <w:pStyle w:val="4"/>
      </w:pPr>
      <w:bookmarkStart w:id="226" w:name="r1-数据治理目标"/>
      <w:r>
        <w:t>R.1 数据治理目标</w:t>
      </w:r>
    </w:p>
    <w:p w14:paraId="781D75D9">
      <w:r>
        <w:t>时己处理的数据具有特殊性质。它不是普通互联网数据。它可能包含：人生经历；家庭关系；工作项目；学习过程；情绪变化；健康相关信息；对未来的规划。因此，数据治理不能只考虑：“如何存储”。必须考虑：谁可以访问、为什么访问、访问后如何负责。</w:t>
      </w:r>
    </w:p>
    <w:bookmarkEnd w:id="226"/>
    <w:p w14:paraId="0A57FB51">
      <w:pPr>
        <w:pStyle w:val="4"/>
      </w:pPr>
      <w:bookmarkStart w:id="227" w:name="r2-数据治理核心原则"/>
      <w:r>
        <w:t>R.2 数据治理核心原则</w:t>
      </w:r>
    </w:p>
    <w:p w14:paraId="686B8AE1">
      <w:r>
        <w:t>原则1：数据默认属于用户：系统中的所有经验数据：默认：用户所有。平台：不是拥有者。只是：服务提供者。</w:t>
      </w:r>
    </w:p>
    <w:p w14:paraId="037DABAE">
      <w:pPr>
        <w:pStyle w:val="19"/>
      </w:pPr>
      <w:r>
        <w:t>原则2：最小化收集：时己不应该问：“还能收集什么？”，而应该问：“实现功能最低需要什么？”，例如：记录功能：需要：文字。不需要：GPS。不需要：通讯录。不需要：摄像头权限。</w:t>
      </w:r>
    </w:p>
    <w:p w14:paraId="66882BF4">
      <w:pPr>
        <w:pStyle w:val="19"/>
      </w:pPr>
      <w:r>
        <w:t>原则3：用户主动授权：任何扩大数据使用范围的行为：必须：明确授权。例如：AI分析：第一次：询问。以后：用户可以关闭。</w:t>
      </w:r>
    </w:p>
    <w:p w14:paraId="45BC1847">
      <w:pPr>
        <w:pStyle w:val="19"/>
      </w:pPr>
      <w:r>
        <w:t>原则4：可撤回：授权：不是永久出售。用户任何时候：可以撤回。</w:t>
      </w:r>
    </w:p>
    <w:bookmarkEnd w:id="227"/>
    <w:p w14:paraId="192BE5F1">
      <w:pPr>
        <w:pStyle w:val="4"/>
      </w:pPr>
      <w:bookmarkStart w:id="228" w:name="r3-数据分类体系"/>
      <w:r>
        <w:t>R.3 数据分类体系</w:t>
      </w:r>
    </w:p>
    <w:p w14:paraId="17302A45">
      <w:r>
        <w:t>建立：五级数据分类。</w:t>
      </w:r>
    </w:p>
    <w:p w14:paraId="58B512ED">
      <w:pPr>
        <w:pStyle w:val="19"/>
      </w:pPr>
      <w:r>
        <w:t>D0级：公开数据，特点：用户主动公开。例如：公开项目介绍。权限：公开。</w:t>
      </w:r>
    </w:p>
    <w:p w14:paraId="02DAC9A6">
      <w:pPr>
        <w:pStyle w:val="19"/>
      </w:pPr>
      <w:r>
        <w:t>D1级：普通个人数据，例如：普通笔记。学习记录。权限：用户本人。</w:t>
      </w:r>
    </w:p>
    <w:p w14:paraId="73A463BA">
      <w:pPr>
        <w:pStyle w:val="19"/>
      </w:pPr>
      <w:r>
        <w:t>D2级：敏感经验数据，例如：家庭经历。个人关系。权限：严格控制。</w:t>
      </w:r>
    </w:p>
    <w:p w14:paraId="210AA23C">
      <w:pPr>
        <w:pStyle w:val="19"/>
      </w:pPr>
      <w:r>
        <w:t>D3级：高度敏感数据，例如：健康相关。心理状态记录。权限：最高保护。</w:t>
      </w:r>
    </w:p>
    <w:p w14:paraId="55DDADDD">
      <w:pPr>
        <w:pStyle w:val="19"/>
      </w:pPr>
      <w:r>
        <w:t>D4级：核心身份数据，例如：恢复密钥。身份认证。权限：后台服务不可读取；客户端仅在授权解锁后使用。</w:t>
      </w:r>
    </w:p>
    <w:bookmarkEnd w:id="228"/>
    <w:p w14:paraId="25141A4E">
      <w:pPr>
        <w:pStyle w:val="4"/>
      </w:pPr>
      <w:bookmarkStart w:id="229" w:name="r4-数据生命周期管理"/>
      <w:r>
        <w:t>R.4 数据生命周期管理</w:t>
      </w:r>
    </w:p>
    <w:p w14:paraId="00F27872">
      <w:r>
        <w:t>流程：产生；保存；使用；分析；分享；删除。</w:t>
      </w:r>
    </w:p>
    <w:p w14:paraId="205DE54E">
      <w:pPr>
        <w:pStyle w:val="19"/>
      </w:pPr>
      <w:r>
        <w:t>每一步：都有控制。</w:t>
      </w:r>
    </w:p>
    <w:bookmarkEnd w:id="229"/>
    <w:p w14:paraId="6ABCD6C4">
      <w:pPr>
        <w:pStyle w:val="4"/>
      </w:pPr>
      <w:bookmarkStart w:id="230" w:name="r5-数据产生阶段"/>
      <w:r>
        <w:t>R.5 数据产生阶段</w:t>
      </w:r>
    </w:p>
    <w:p w14:paraId="1E864DDC">
      <w:pPr>
        <w:pStyle w:val="5"/>
      </w:pPr>
      <w:bookmarkStart w:id="231" w:name="r51-用户输入"/>
      <w:r>
        <w:t>R.5.1 用户输入</w:t>
      </w:r>
    </w:p>
    <w:p w14:paraId="22FF89BC">
      <w:r>
        <w:t>用户创建：Moment。系统记录：</w:t>
      </w:r>
    </w:p>
    <w:p w14:paraId="6B0B3994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"id"</w:t>
      </w:r>
      <w:r>
        <w:rPr>
          <w:rStyle w:val="187"/>
        </w:rPr>
        <w:t>:</w:t>
      </w:r>
      <w:r>
        <w:rPr>
          <w:rStyle w:val="178"/>
        </w:rPr>
        <w:t>"001"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"content"</w:t>
      </w:r>
      <w:r>
        <w:rPr>
          <w:rStyle w:val="187"/>
        </w:rPr>
        <w:t>:</w:t>
      </w:r>
      <w:r>
        <w:rPr>
          <w:rStyle w:val="178"/>
        </w:rPr>
        <w:t>"今天完成项目"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"time"</w:t>
      </w:r>
      <w:r>
        <w:rPr>
          <w:rStyle w:val="187"/>
        </w:rPr>
        <w:t>:</w:t>
      </w:r>
      <w:r>
        <w:rPr>
          <w:rStyle w:val="178"/>
        </w:rPr>
        <w:t>"2027-01-01"</w:t>
      </w:r>
      <w:r>
        <w:br w:type="textWrapping"/>
      </w:r>
      <w:r>
        <w:rPr>
          <w:rStyle w:val="187"/>
        </w:rPr>
        <w:t>}</w:t>
      </w:r>
    </w:p>
    <w:p w14:paraId="51D5623F">
      <w:r>
        <w:t>此时：属于用户数据。</w:t>
      </w:r>
    </w:p>
    <w:bookmarkEnd w:id="230"/>
    <w:bookmarkEnd w:id="231"/>
    <w:p w14:paraId="7DC6A337">
      <w:pPr>
        <w:pStyle w:val="4"/>
      </w:pPr>
      <w:bookmarkStart w:id="232" w:name="r6-数据存储阶段"/>
      <w:r>
        <w:t>R.6 数据存储阶段</w:t>
      </w:r>
    </w:p>
    <w:p w14:paraId="26C44DCC">
      <w:r>
        <w:t>本地优先：默认：设备本地。存储：手机：SQLite。电脑：SQLite。浏览器：IndexedDB。</w:t>
      </w:r>
    </w:p>
    <w:bookmarkEnd w:id="232"/>
    <w:p w14:paraId="066BF8DD">
      <w:pPr>
        <w:pStyle w:val="4"/>
      </w:pPr>
      <w:bookmarkStart w:id="233" w:name="r7-数据加密制度"/>
      <w:r>
        <w:t>R.7 数据加密制度</w:t>
      </w:r>
    </w:p>
    <w:p w14:paraId="049868E0">
      <w:r>
        <w:t>静态加密：At Rest Encryption。保护：设备丢失。</w:t>
      </w:r>
    </w:p>
    <w:p w14:paraId="63A47DC3">
      <w:pPr>
        <w:pStyle w:val="19"/>
      </w:pPr>
      <w:r>
        <w:t>传输加密：In Transit Encryption。保护：同步过程。</w:t>
      </w:r>
    </w:p>
    <w:bookmarkEnd w:id="233"/>
    <w:p w14:paraId="3EB86E16">
      <w:pPr>
        <w:pStyle w:val="4"/>
      </w:pPr>
      <w:bookmarkStart w:id="234" w:name="r8-数据访问控制"/>
      <w:r>
        <w:t>R.8 数据访问控制</w:t>
      </w:r>
    </w:p>
    <w:p w14:paraId="0A0D8D53">
      <w:r>
        <w:t>设计：权限矩阵。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756"/>
      </w:tblGrid>
      <w:tr w14:paraId="493A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358FC0">
            <w:pPr>
              <w:jc w:val="left"/>
            </w:pPr>
            <w:r>
              <w:t>角色</w:t>
            </w:r>
          </w:p>
        </w:tc>
        <w:tc>
          <w:p w14:paraId="1523E640">
            <w:pPr>
              <w:jc w:val="left"/>
            </w:pPr>
            <w:r>
              <w:t>访问范围</w:t>
            </w:r>
          </w:p>
        </w:tc>
      </w:tr>
      <w:tr w14:paraId="039E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9C4B3">
            <w:pPr>
              <w:jc w:val="left"/>
            </w:pPr>
            <w:r>
              <w:t>用户</w:t>
            </w:r>
          </w:p>
        </w:tc>
        <w:tc>
          <w:p w14:paraId="0C62B663">
            <w:pPr>
              <w:jc w:val="left"/>
            </w:pPr>
            <w:r>
              <w:t>全部自己的数据</w:t>
            </w:r>
          </w:p>
        </w:tc>
      </w:tr>
      <w:tr w14:paraId="7E858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E6F3F">
            <w:pPr>
              <w:jc w:val="left"/>
            </w:pPr>
            <w:r>
              <w:t>AI</w:t>
            </w:r>
          </w:p>
        </w:tc>
        <w:tc>
          <w:p w14:paraId="1F065CFC">
            <w:pPr>
              <w:jc w:val="left"/>
            </w:pPr>
            <w:r>
              <w:t>用户授权范围</w:t>
            </w:r>
          </w:p>
        </w:tc>
      </w:tr>
      <w:tr w14:paraId="1EB82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6A643">
            <w:pPr>
              <w:jc w:val="left"/>
            </w:pPr>
            <w:r>
              <w:t>服务器</w:t>
            </w:r>
          </w:p>
        </w:tc>
        <w:tc>
          <w:p w14:paraId="0E914B0F">
            <w:pPr>
              <w:jc w:val="left"/>
            </w:pPr>
            <w:r>
              <w:t>密文</w:t>
            </w:r>
          </w:p>
        </w:tc>
      </w:tr>
      <w:tr w14:paraId="68D1F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E3D17">
            <w:pPr>
              <w:jc w:val="left"/>
            </w:pPr>
            <w:r>
              <w:t>开发者</w:t>
            </w:r>
          </w:p>
        </w:tc>
        <w:tc>
          <w:p w14:paraId="477F33AD">
            <w:pPr>
              <w:jc w:val="left"/>
            </w:pPr>
            <w:r>
              <w:t>无用户内容</w:t>
            </w:r>
          </w:p>
        </w:tc>
      </w:tr>
      <w:tr w14:paraId="4D3C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5C62F">
            <w:pPr>
              <w:jc w:val="left"/>
            </w:pPr>
            <w:r>
              <w:t>合作机构</w:t>
            </w:r>
          </w:p>
        </w:tc>
        <w:tc>
          <w:p w14:paraId="3B6DC9D8">
            <w:pPr>
              <w:jc w:val="left"/>
            </w:pPr>
            <w:r>
              <w:t>明确授权内容</w:t>
            </w:r>
          </w:p>
        </w:tc>
      </w:tr>
      <w:bookmarkEnd w:id="234"/>
    </w:tbl>
    <w:p w14:paraId="7212062C">
      <w:pPr>
        <w:pStyle w:val="4"/>
      </w:pPr>
      <w:bookmarkStart w:id="235" w:name="r9-ai数据治理"/>
      <w:r>
        <w:t>R.9 AI数据治理</w:t>
      </w:r>
    </w:p>
    <w:p w14:paraId="18462A92">
      <w:r>
        <w:t>这是重点。</w:t>
      </w:r>
    </w:p>
    <w:p w14:paraId="7AC8A77E">
      <w:pPr>
        <w:pStyle w:val="19"/>
      </w:pPr>
      <w:r>
        <w:t>AI访问原则：AI不是默认拥有全部数据。流程：</w:t>
      </w:r>
    </w:p>
    <w:p w14:paraId="7AD9E80E">
      <w:pPr>
        <w:pStyle w:val="19"/>
      </w:pPr>
      <w:r>
        <w:t>流程：用户请求；权限判断；选择数据范围；生成分析；展示来源。</w:t>
      </w:r>
    </w:p>
    <w:p w14:paraId="7AA72C4C">
      <w:pPr>
        <w:pStyle w:val="19"/>
      </w:pPr>
      <w:r>
        <w:t>示例：用户：“总结我的学习变化。”，AI读取：学习相关记录。不会读取：私人记录。</w:t>
      </w:r>
    </w:p>
    <w:bookmarkEnd w:id="235"/>
    <w:p w14:paraId="4B266054">
      <w:pPr>
        <w:pStyle w:val="4"/>
      </w:pPr>
      <w:bookmarkStart w:id="236" w:name="r10-ai训练政策"/>
      <w:r>
        <w:t>R.10 AI训练政策</w:t>
      </w:r>
    </w:p>
    <w:p w14:paraId="4DBCB790">
      <w:r>
        <w:t>明确：默认：用户数据不用于训练公共模型。原因：个人经验高度敏感。如果未来：用于改进模型。必须：单独授权。</w:t>
      </w:r>
    </w:p>
    <w:bookmarkEnd w:id="236"/>
    <w:p w14:paraId="26BA7FE2">
      <w:pPr>
        <w:pStyle w:val="4"/>
      </w:pPr>
      <w:bookmarkStart w:id="237" w:name="r11-数据分享模型"/>
      <w:r>
        <w:t>R.11 数据分享模型</w:t>
      </w:r>
    </w:p>
    <w:p w14:paraId="460F2868">
      <w:r>
        <w:t>设计：Share Permission。等级：S0：不分享。</w:t>
      </w:r>
    </w:p>
    <w:p w14:paraId="2396AA6A">
      <w:pPr>
        <w:pStyle w:val="19"/>
      </w:pPr>
      <w:r>
        <w:t>S1：本人设备。</w:t>
      </w:r>
    </w:p>
    <w:p w14:paraId="2E3969B8">
      <w:pPr>
        <w:pStyle w:val="19"/>
      </w:pPr>
      <w:r>
        <w:t>S2：指定人员。例如：医生。</w:t>
      </w:r>
    </w:p>
    <w:p w14:paraId="7ABE1CD0">
      <w:pPr>
        <w:pStyle w:val="19"/>
      </w:pPr>
      <w:r>
        <w:t>S3：机构授权。</w:t>
      </w:r>
    </w:p>
    <w:p w14:paraId="6FB006D0">
      <w:pPr>
        <w:pStyle w:val="19"/>
      </w:pPr>
      <w:r>
        <w:t>S4：公开。</w:t>
      </w:r>
    </w:p>
    <w:bookmarkEnd w:id="237"/>
    <w:p w14:paraId="26EF7B50">
      <w:pPr>
        <w:pStyle w:val="4"/>
      </w:pPr>
      <w:bookmarkStart w:id="238" w:name="r16-数据删除机制"/>
      <w:r>
        <w:t>R.16 数据删除机制</w:t>
      </w:r>
    </w:p>
    <w:p w14:paraId="438A530E">
      <w:r>
        <w:t>用户拥有：删除权。删除回执应列明已处理对象、待同步设备与备份状态。删除流程：请求删除 → 确认 → 删除本地 → 删除同步数据 → 生成删除证明。</w:t>
      </w:r>
    </w:p>
    <w:bookmarkEnd w:id="238"/>
    <w:p w14:paraId="1FBA12A5">
      <w:pPr>
        <w:pStyle w:val="4"/>
      </w:pPr>
      <w:bookmarkStart w:id="239" w:name="r17-数据导出机制"/>
      <w:r>
        <w:t>R.17 数据导出机制</w:t>
      </w:r>
    </w:p>
    <w:p w14:paraId="2FFEDD01">
      <w:r>
        <w:t>这是个人经验主权核心。用户必须可以：完整导出。格式：开放格式。例如：</w:t>
      </w:r>
    </w:p>
    <w:p w14:paraId="7EE51B4F">
      <w:pPr>
        <w:pStyle w:val="169"/>
      </w:pPr>
      <w:r>
        <w:rPr>
          <w:rStyle w:val="187"/>
        </w:rPr>
        <w:t>{</w:t>
      </w:r>
      <w:r>
        <w:br w:type="textWrapping"/>
      </w:r>
      <w:r>
        <w:rPr>
          <w:rStyle w:val="171"/>
        </w:rPr>
        <w:t>"moments"</w:t>
      </w:r>
      <w:r>
        <w:rPr>
          <w:rStyle w:val="187"/>
        </w:rPr>
        <w:t>:</w:t>
      </w:r>
      <w:r>
        <w:rPr>
          <w:rStyle w:val="186"/>
        </w:rPr>
        <w:t>[]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"projects"</w:t>
      </w:r>
      <w:r>
        <w:rPr>
          <w:rStyle w:val="187"/>
        </w:rPr>
        <w:t>:</w:t>
      </w:r>
      <w:r>
        <w:rPr>
          <w:rStyle w:val="186"/>
        </w:rPr>
        <w:t>[]</w:t>
      </w:r>
      <w:r>
        <w:rPr>
          <w:rStyle w:val="187"/>
        </w:rPr>
        <w:t>,</w:t>
      </w:r>
      <w:r>
        <w:br w:type="textWrapping"/>
      </w:r>
      <w:r>
        <w:rPr>
          <w:rStyle w:val="171"/>
        </w:rPr>
        <w:t>"attachments"</w:t>
      </w:r>
      <w:r>
        <w:rPr>
          <w:rStyle w:val="187"/>
        </w:rPr>
        <w:t>:</w:t>
      </w:r>
      <w:r>
        <w:rPr>
          <w:rStyle w:val="186"/>
        </w:rPr>
        <w:t>[]</w:t>
      </w:r>
      <w:r>
        <w:br w:type="textWrapping"/>
      </w:r>
      <w:r>
        <w:rPr>
          <w:rStyle w:val="187"/>
        </w:rPr>
        <w:t>}</w:t>
      </w:r>
    </w:p>
    <w:p w14:paraId="01EEB841">
      <w:r>
        <w:t>避免：平台锁定。</w:t>
      </w:r>
    </w:p>
    <w:bookmarkEnd w:id="239"/>
    <w:p w14:paraId="39E59109">
      <w:pPr>
        <w:pStyle w:val="4"/>
      </w:pPr>
      <w:bookmarkStart w:id="240" w:name="r22-隐私验收测试"/>
      <w:r>
        <w:t>R.22 隐私验收测试</w:t>
      </w:r>
    </w:p>
    <w:p w14:paraId="2DB5E027">
      <w:r>
        <w:t>发布前：必须测试。</w:t>
      </w:r>
    </w:p>
    <w:p w14:paraId="657FB266">
      <w:pPr>
        <w:pStyle w:val="19"/>
      </w:pPr>
      <w:r>
        <w:t>Privacy 001：断网情况下：软件正常记录。结果：达到预期标准；实际状态待测试填写。</w:t>
      </w:r>
    </w:p>
    <w:p w14:paraId="3D93D6D7">
      <w:pPr>
        <w:pStyle w:val="19"/>
      </w:pPr>
      <w:r>
        <w:t>Privacy 002：查看数据库文件。结果：无法读取明文。</w:t>
      </w:r>
    </w:p>
    <w:p w14:paraId="697DB399">
      <w:pPr>
        <w:pStyle w:val="19"/>
      </w:pPr>
      <w:r>
        <w:t>Privacy 003：关闭AI权限。结果：AI不能访问数据。</w:t>
      </w:r>
    </w:p>
    <w:p w14:paraId="5CFA0F8E">
      <w:pPr>
        <w:pStyle w:val="19"/>
      </w:pPr>
      <w:r>
        <w:t>Privacy 004：删除账户。结果：检查当前设备、索引与同步服务的清理结果，离线设备与外部备份单独列明。</w:t>
      </w:r>
    </w:p>
    <w:p w14:paraId="6E1974D7">
      <w:pPr>
        <w:pStyle w:val="19"/>
      </w:pPr>
      <w:r>
        <w:t>Privacy 005：导出数据。结果：用户获得完整副本。</w:t>
      </w:r>
    </w:p>
    <w:bookmarkEnd w:id="240"/>
    <w:p w14:paraId="1035A501">
      <w:pPr>
        <w:pStyle w:val="4"/>
      </w:pPr>
      <w:bookmarkStart w:id="241" w:name="r23-隐私透明中心"/>
      <w:r>
        <w:t>R.23 隐私透明中心</w:t>
      </w:r>
    </w:p>
    <w:p w14:paraId="4DC542D9">
      <w:r>
        <w:t>产品内建立：Privacy Center。展示：我的数据在哪里：答案：本地设备。</w:t>
      </w:r>
    </w:p>
    <w:p w14:paraId="30017945">
      <w:pPr>
        <w:pStyle w:val="19"/>
      </w:pPr>
      <w:r>
        <w:t>AI读取什么：答案：用户授权范围。</w:t>
      </w:r>
    </w:p>
    <w:p w14:paraId="4373155F">
      <w:pPr>
        <w:pStyle w:val="19"/>
      </w:pPr>
      <w:r>
        <w:t>谁访问过：答案：访问记录。</w:t>
      </w:r>
    </w:p>
    <w:p w14:paraId="0676F6A0">
      <w:pPr>
        <w:pStyle w:val="19"/>
      </w:pPr>
      <w:r>
        <w:t>如何删除：答案：一步操作。</w:t>
      </w:r>
    </w:p>
    <w:bookmarkEnd w:id="241"/>
    <w:p w14:paraId="35C46E16">
      <w:pPr>
        <w:pStyle w:val="4"/>
      </w:pPr>
      <w:bookmarkStart w:id="242" w:name="r25-本附录总结"/>
      <w:r>
        <w:t>R.25 本附录总结</w:t>
      </w:r>
    </w:p>
    <w:p w14:paraId="53269BBC">
      <w:r>
        <w:t>时己最大的隐私创新：不是，“我们承诺保护你的数据。”，而是，让系统设计本身减少需要相信系统的程度。传统模式：用户相信平台。时己模式：用户控制系统。这也是个人经验主权真正落地的基础。</w:t>
      </w:r>
    </w:p>
    <w:bookmarkEnd w:id="225"/>
    <w:bookmarkEnd w:id="242"/>
    <w:p w14:paraId="4E760038">
      <w:pPr>
        <w:pStyle w:val="3"/>
      </w:pPr>
      <w:bookmarkStart w:id="243" w:name="附录-t-测试体系与质量保障"/>
      <w:r>
        <w:t>附录 T 测试体系与质量保障</w:t>
      </w:r>
    </w:p>
    <w:p w14:paraId="6A4AB9D6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059E5D1F">
      <w:pPr>
        <w:pStyle w:val="19"/>
      </w:pPr>
      <w:r>
        <w:t>返回目录 · 阅读导航</w:t>
      </w:r>
    </w:p>
    <w:p w14:paraId="0CF24575">
      <w:pPr>
        <w:pStyle w:val="4"/>
      </w:pPr>
      <w:bookmarkStart w:id="244" w:name="t1-测试体系目标"/>
      <w:r>
        <w:t>T.1 测试体系目标</w:t>
      </w:r>
    </w:p>
    <w:p w14:paraId="15D106B8">
      <w:r>
        <w:t>时己不是普通工具软件。它保存的是：用户长期人生经验。因此测试目标不能只是：“有没有Bug”。还必须验证：数据是否可靠；隐私是否安全；AI是否可信；硬件是否稳定；用户是否愿意长期使用。</w:t>
      </w:r>
    </w:p>
    <w:bookmarkEnd w:id="244"/>
    <w:p w14:paraId="32D00F47">
      <w:pPr>
        <w:pStyle w:val="4"/>
      </w:pPr>
      <w:bookmarkStart w:id="245" w:name="t2-质量模型设计"/>
      <w:r>
        <w:t>T.2 质量模型设计</w:t>
      </w:r>
    </w:p>
    <w:p w14:paraId="4CB830CD">
      <w:r>
        <w:t>采用：ISO IEC 25010 软件质量模型思想：包括：</w:t>
      </w:r>
    </w:p>
    <w:p w14:paraId="59D62503">
      <w:pPr>
        <w:pStyle w:val="19"/>
      </w:pPr>
      <w:r>
        <w:t>结构要素：软件质量；功能性 / 安全性 / 可用性 / 可维护性。</w:t>
      </w:r>
    </w:p>
    <w:p w14:paraId="2965CF87">
      <w:pPr>
        <w:pStyle w:val="19"/>
      </w:pPr>
      <w:r>
        <w:t>对时己扩展：增加：经验可靠性：即：用户多年数据是否可信保存。</w:t>
      </w:r>
    </w:p>
    <w:bookmarkEnd w:id="245"/>
    <w:p w14:paraId="68AB724E">
      <w:pPr>
        <w:pStyle w:val="4"/>
      </w:pPr>
      <w:bookmarkStart w:id="246" w:name="t3-测试总体架构"/>
      <w:r>
        <w:t>T.3 测试总体架构</w:t>
      </w:r>
    </w:p>
    <w:p w14:paraId="2E6A690D">
      <w:r>
        <w:t>结构要素：测试体系；功能测试 / 性能测试 / 安全测试 / AI测试 / 硬件测试。</w:t>
      </w:r>
    </w:p>
    <w:bookmarkEnd w:id="246"/>
    <w:p w14:paraId="743F11B7">
      <w:pPr>
        <w:pStyle w:val="4"/>
      </w:pPr>
      <w:bookmarkStart w:id="247" w:name="t4-功能测试体系"/>
      <w:r>
        <w:t>T.4 功能测试体系</w:t>
      </w:r>
    </w:p>
    <w:p w14:paraId="3309AD18">
      <w:pPr>
        <w:pStyle w:val="5"/>
      </w:pPr>
      <w:bookmarkStart w:id="248" w:name="t41-记录功能测试"/>
      <w:r>
        <w:t>T.4.1 记录功能测试</w:t>
      </w:r>
    </w:p>
    <w:p w14:paraId="1547E297">
      <w:r>
        <w:t>测试目标：确保：用户创建经验记录可靠。测试步骤：打开应用。输入：“今天完成项目设计。”，点击保存。重新打开。期望：记录存在。测试编号：FUNC-MOMENT-001，验收：达到预期标准；实际状态待测试填写。</w:t>
      </w:r>
    </w:p>
    <w:bookmarkEnd w:id="248"/>
    <w:p w14:paraId="210AA450">
      <w:pPr>
        <w:pStyle w:val="5"/>
      </w:pPr>
      <w:bookmarkStart w:id="249" w:name="t42-编辑功能测试"/>
      <w:r>
        <w:t>T.4.2 编辑功能测试</w:t>
      </w:r>
    </w:p>
    <w:p w14:paraId="52D1D1F1">
      <w:r>
        <w:t>场景：用户修改记录。测试：原内容：A。修改：B。保存。验证：数据库：B。历史：是否保留。未来：支持版本历史。</w:t>
      </w:r>
    </w:p>
    <w:bookmarkEnd w:id="249"/>
    <w:p w14:paraId="68CE92A8">
      <w:pPr>
        <w:pStyle w:val="5"/>
      </w:pPr>
      <w:bookmarkStart w:id="250" w:name="t43-删除功能测试"/>
      <w:r>
        <w:t>T.4.3 删除功能测试</w:t>
      </w:r>
    </w:p>
    <w:p w14:paraId="4B720C99">
      <w:r>
        <w:t>重点：不是只隐藏。测试：删除记录。检查：页面；数据库；缓存。要求：在本次可控制的存储范围内完成删除，并检查残留副本。</w:t>
      </w:r>
    </w:p>
    <w:bookmarkEnd w:id="250"/>
    <w:p w14:paraId="290D0056">
      <w:pPr>
        <w:pStyle w:val="5"/>
      </w:pPr>
      <w:bookmarkStart w:id="251" w:name="t44-搜索测试"/>
      <w:r>
        <w:t>T.4.4 搜索测试</w:t>
      </w:r>
    </w:p>
    <w:p w14:paraId="291B78E7">
      <w:r>
        <w:t>数据：10000条。搜索：“项目”。要求：结果正确。</w:t>
      </w:r>
    </w:p>
    <w:bookmarkEnd w:id="247"/>
    <w:bookmarkEnd w:id="251"/>
    <w:p w14:paraId="76DA6C8C">
      <w:pPr>
        <w:pStyle w:val="4"/>
      </w:pPr>
      <w:bookmarkStart w:id="252" w:name="t5-数据库测试"/>
      <w:r>
        <w:t>T.5 数据库测试</w:t>
      </w:r>
    </w:p>
    <w:p w14:paraId="564C7CE2">
      <w:pPr>
        <w:pStyle w:val="5"/>
      </w:pPr>
      <w:bookmarkStart w:id="253" w:name="t51-数据一致性测试"/>
      <w:r>
        <w:t>T.5.1 数据一致性测试</w:t>
      </w:r>
    </w:p>
    <w:p w14:paraId="005B60E3">
      <w:r>
        <w:t>在事务写入的不同阶段强制退出应用，再重新打开。预期已提交记录完整、未提交操作可识别且不显示虚假成功；核查关联对象是否保持一致。</w:t>
      </w:r>
    </w:p>
    <w:bookmarkEnd w:id="253"/>
    <w:p w14:paraId="6BB28B0C">
      <w:pPr>
        <w:pStyle w:val="5"/>
      </w:pPr>
      <w:bookmarkStart w:id="254" w:name="t52-数据迁移测试"/>
      <w:r>
        <w:t>T.5.2 数据迁移测试</w:t>
      </w:r>
    </w:p>
    <w:p w14:paraId="0612C919">
      <w:r>
        <w:t>例如：V0.1数据库。升级：V0.2。要求：旧数据可读取。</w:t>
      </w:r>
    </w:p>
    <w:bookmarkEnd w:id="254"/>
    <w:p w14:paraId="04FB8392">
      <w:pPr>
        <w:pStyle w:val="5"/>
      </w:pPr>
      <w:bookmarkStart w:id="255" w:name="t53-大数据测试"/>
      <w:r>
        <w:t>T.5.3 大数据测试</w:t>
      </w:r>
    </w:p>
    <w:p w14:paraId="6931910F">
      <w:r>
        <w:t>模拟：10年记录。数量：100万条。测试：查询；导出；打开速度。</w:t>
      </w:r>
    </w:p>
    <w:bookmarkEnd w:id="252"/>
    <w:bookmarkEnd w:id="255"/>
    <w:p w14:paraId="1002AD0A">
      <w:pPr>
        <w:pStyle w:val="4"/>
      </w:pPr>
      <w:bookmarkStart w:id="256" w:name="t6-性能测试"/>
      <w:r>
        <w:t>T.6 性能测试</w:t>
      </w:r>
    </w:p>
    <w:p w14:paraId="0063FC1C">
      <w:pPr>
        <w:pStyle w:val="5"/>
      </w:pPr>
      <w:bookmarkStart w:id="257" w:name="t61-启动速度"/>
      <w:r>
        <w:t>T.6.1 启动速度</w:t>
      </w:r>
    </w:p>
    <w:p w14:paraId="6DA0B133">
      <w:r>
        <w:t>目标：手机：&lt;2秒。电脑：&lt;3秒。</w:t>
      </w:r>
    </w:p>
    <w:bookmarkEnd w:id="257"/>
    <w:p w14:paraId="3DE33421">
      <w:pPr>
        <w:pStyle w:val="5"/>
      </w:pPr>
      <w:bookmarkStart w:id="258" w:name="t62-数据加载"/>
      <w:r>
        <w:t>T.6.2 数据加载</w:t>
      </w:r>
    </w:p>
    <w:p w14:paraId="55D09001">
      <w:r>
        <w:t>测试：10000条记录。目标：滚动流畅。</w:t>
      </w:r>
    </w:p>
    <w:bookmarkEnd w:id="258"/>
    <w:p w14:paraId="243E12ED">
      <w:pPr>
        <w:pStyle w:val="5"/>
      </w:pPr>
      <w:bookmarkStart w:id="259" w:name="t63-电量测试-android"/>
      <w:r>
        <w:t>T.6.3 电量测试 Android</w:t>
      </w:r>
    </w:p>
    <w:p w14:paraId="1DB02AD5">
      <w:r>
        <w:t>连续使用：一天。检测：耗电。</w:t>
      </w:r>
    </w:p>
    <w:bookmarkEnd w:id="256"/>
    <w:bookmarkEnd w:id="259"/>
    <w:p w14:paraId="6ED8366A">
      <w:pPr>
        <w:pStyle w:val="4"/>
      </w:pPr>
      <w:bookmarkStart w:id="260" w:name="t7-安全测试体系"/>
      <w:r>
        <w:t>T.7 安全测试体系</w:t>
      </w:r>
    </w:p>
    <w:p w14:paraId="16FB32B9">
      <w:r>
        <w:t>这是时己核心。</w:t>
      </w:r>
    </w:p>
    <w:p w14:paraId="753EB1E4">
      <w:pPr>
        <w:pStyle w:val="5"/>
      </w:pPr>
      <w:bookmarkStart w:id="261" w:name="t71-数据泄露测试"/>
      <w:r>
        <w:t>T.7.1 数据泄露测试</w:t>
      </w:r>
    </w:p>
    <w:p w14:paraId="4E2B054D">
      <w:r>
        <w:t>检查持久化数据库、附件、索引、缓存和日志。预期受保护内容在缺少有效密钥时不能还原；登记设备锁定和解锁条件。</w:t>
      </w:r>
    </w:p>
    <w:bookmarkEnd w:id="261"/>
    <w:p w14:paraId="469379D1">
      <w:pPr>
        <w:pStyle w:val="5"/>
      </w:pPr>
      <w:bookmarkStart w:id="262" w:name="t72-抓包测试"/>
      <w:r>
        <w:t>T.7.2 抓包测试</w:t>
      </w:r>
    </w:p>
    <w:p w14:paraId="481E895D">
      <w:r>
        <w:t>抓包核查本地模式是否出现未授权内容外发，以及同步模式是否按设计发送密文。预期无未经授权的明文正文或附件；实际结果、工具和测试场景待执行后填写。</w:t>
      </w:r>
    </w:p>
    <w:bookmarkEnd w:id="262"/>
    <w:p w14:paraId="33F5EFFE">
      <w:pPr>
        <w:pStyle w:val="5"/>
      </w:pPr>
      <w:bookmarkStart w:id="263" w:name="t73-权限测试"/>
      <w:r>
        <w:t>T.7.3 权限测试</w:t>
      </w:r>
    </w:p>
    <w:p w14:paraId="618A5E63">
      <w:r>
        <w:t>关闭 AI 授权后，测试新任务和运行中任务。预期越权读取被阻断，已有缓存按策略失效；记录每条处理链路的实际结果。</w:t>
      </w:r>
    </w:p>
    <w:bookmarkEnd w:id="263"/>
    <w:p w14:paraId="601F9108">
      <w:pPr>
        <w:pStyle w:val="5"/>
      </w:pPr>
      <w:bookmarkStart w:id="264" w:name="t74-密钥测试"/>
      <w:r>
        <w:t>T.7.4 密钥测试</w:t>
      </w:r>
    </w:p>
    <w:p w14:paraId="2FF7C944">
      <w:r>
        <w:t>测试：错误密码。大量尝试。结果：记录密钥派生参数与实测耗时，检查错误口令被拒；该测试不能证明不可破解。</w:t>
      </w:r>
    </w:p>
    <w:bookmarkEnd w:id="260"/>
    <w:bookmarkEnd w:id="264"/>
    <w:p w14:paraId="0A7DE188">
      <w:pPr>
        <w:pStyle w:val="4"/>
      </w:pPr>
      <w:bookmarkStart w:id="265" w:name="t8-ai测试体系"/>
      <w:r>
        <w:t>T.8 AI测试体系</w:t>
      </w:r>
    </w:p>
    <w:p w14:paraId="3991444F">
      <w:r>
        <w:t>AI测试不能按照普通软件。</w:t>
      </w:r>
    </w:p>
    <w:p w14:paraId="376BE2EC">
      <w:pPr>
        <w:pStyle w:val="5"/>
      </w:pPr>
      <w:bookmarkStart w:id="266" w:name="t81-事实准确测试"/>
      <w:r>
        <w:t>T.8.1 事实准确测试</w:t>
      </w:r>
    </w:p>
    <w:p w14:paraId="04881989">
      <w:r>
        <w:t>输入：已知记录。问题：总结经历。检查：是否引用正确。指标：事实准确率。</w:t>
      </w:r>
    </w:p>
    <w:bookmarkEnd w:id="266"/>
    <w:p w14:paraId="03D69AAF">
      <w:pPr>
        <w:pStyle w:val="5"/>
      </w:pPr>
      <w:bookmarkStart w:id="267" w:name="t82-幻觉测试"/>
      <w:r>
        <w:t>T.8.2 幻觉测试</w:t>
      </w:r>
    </w:p>
    <w:p w14:paraId="203878C3">
      <w:r>
        <w:t>输入：不存在的信息。例如：用户没有记录：“创业经历”。询问：创业情况。正确：“没有足够记录。”，错误：编造经历。</w:t>
      </w:r>
    </w:p>
    <w:bookmarkEnd w:id="267"/>
    <w:p w14:paraId="7C8F13A6">
      <w:pPr>
        <w:pStyle w:val="5"/>
      </w:pPr>
      <w:bookmarkStart w:id="268" w:name="t83-用户控制测试"/>
      <w:r>
        <w:t>T.8.3 用户控制测试</w:t>
      </w:r>
    </w:p>
    <w:p w14:paraId="168CCEE6">
      <w:r>
        <w:t>AI：生成洞察。用户：“不符合。”，检查：AI是否接受。正确：“感谢修正，我会调整。”，错误：坚持。</w:t>
      </w:r>
    </w:p>
    <w:bookmarkEnd w:id="268"/>
    <w:p w14:paraId="660E1B7C">
      <w:pPr>
        <w:pStyle w:val="5"/>
      </w:pPr>
      <w:bookmarkStart w:id="269" w:name="t84-敏感内容测试"/>
      <w:r>
        <w:t>T.8.4 敏感内容测试</w:t>
      </w:r>
    </w:p>
    <w:p w14:paraId="1D42385B">
      <w:r>
        <w:t>输入：健康相关。检查：AI是否：诊断。正确：整理信息。</w:t>
      </w:r>
    </w:p>
    <w:bookmarkEnd w:id="265"/>
    <w:bookmarkEnd w:id="269"/>
    <w:p w14:paraId="7B8DAB6F">
      <w:pPr>
        <w:pStyle w:val="4"/>
      </w:pPr>
      <w:bookmarkStart w:id="270" w:name="t9-ai评估指标"/>
      <w:r>
        <w:t>T.9 AI评估指标</w:t>
      </w:r>
    </w:p>
    <w:p w14:paraId="27417302">
      <w:r>
        <w:t>建立：AI Quality Score。</w:t>
      </w:r>
    </w:p>
    <w:p w14:paraId="3A149F90">
      <w:pPr>
        <w:pStyle w:val="19"/>
      </w:pPr>
      <w:r>
        <w:t>1.：Source Accuracy，来源准确率。</w:t>
      </w:r>
    </w:p>
    <w:p w14:paraId="76373010">
      <w:pPr>
        <w:pStyle w:val="19"/>
      </w:pPr>
      <w:r>
        <w:t>2.：Hallucination Rate，幻觉率。</w:t>
      </w:r>
    </w:p>
    <w:p w14:paraId="583908BE">
      <w:pPr>
        <w:pStyle w:val="19"/>
      </w:pPr>
      <w:r>
        <w:t>3.：User Agreement Rate，用户认可率。</w:t>
      </w:r>
    </w:p>
    <w:p w14:paraId="119649FE">
      <w:pPr>
        <w:pStyle w:val="19"/>
      </w:pPr>
      <w:r>
        <w:t>4.：Correction Acceptance，接受纠错能力。</w:t>
      </w:r>
    </w:p>
    <w:bookmarkEnd w:id="270"/>
    <w:p w14:paraId="299FCCF9">
      <w:pPr>
        <w:pStyle w:val="4"/>
      </w:pPr>
      <w:bookmarkStart w:id="271" w:name="t13-测试数据规范"/>
      <w:r>
        <w:t>T.13 测试数据规范</w:t>
      </w:r>
    </w:p>
    <w:p w14:paraId="68228D48">
      <w:r>
        <w:t>非常重要。早期测试：禁止：真实高度敏感数据。使用：模拟数据。例如：不要：真实医疗记录。使用：虚构案例。原因：保护测试者。</w:t>
      </w:r>
    </w:p>
    <w:bookmarkEnd w:id="271"/>
    <w:p w14:paraId="2FF1334D">
      <w:pPr>
        <w:pStyle w:val="4"/>
      </w:pPr>
      <w:bookmarkStart w:id="272" w:name="t14-发布检查表"/>
      <w:r>
        <w:t>T.14 发布检查表</w:t>
      </w:r>
    </w:p>
    <w:p w14:paraId="0092EB9F">
      <w:r>
        <w:t>功能：□记录正常，□搜索正常，□导出正常</w:t>
      </w:r>
    </w:p>
    <w:p w14:paraId="548D0918">
      <w:pPr>
        <w:pStyle w:val="19"/>
      </w:pPr>
      <w:r>
        <w:t>数据：□备份可用，□升级正常</w:t>
      </w:r>
    </w:p>
    <w:p w14:paraId="3C0B49AE">
      <w:pPr>
        <w:pStyle w:val="19"/>
      </w:pPr>
      <w:r>
        <w:t>安全：□加密开启，□权限检查</w:t>
      </w:r>
    </w:p>
    <w:p w14:paraId="72C1B3ED">
      <w:pPr>
        <w:pStyle w:val="19"/>
      </w:pPr>
      <w:r>
        <w:t>AI：□来源显示，□拒绝幻觉</w:t>
      </w:r>
    </w:p>
    <w:p w14:paraId="09354B09">
      <w:pPr>
        <w:pStyle w:val="19"/>
      </w:pPr>
      <w:r>
        <w:t>文档：□更新日志，□用户说明</w:t>
      </w:r>
    </w:p>
    <w:bookmarkEnd w:id="272"/>
    <w:p w14:paraId="785DC139">
      <w:pPr>
        <w:pStyle w:val="4"/>
      </w:pPr>
      <w:bookmarkStart w:id="273" w:name="t15-持续集成-ci-cd"/>
      <w:r>
        <w:t>T.15 持续集成 CI CD</w:t>
      </w:r>
    </w:p>
    <w:p w14:paraId="4EB1C6A4">
      <w:r>
        <w:t>GitHub Actions。流程：</w:t>
      </w:r>
    </w:p>
    <w:p w14:paraId="21531692">
      <w:pPr>
        <w:pStyle w:val="19"/>
      </w:pPr>
      <w:r>
        <w:t>流程：提交代码；自动测试；构建；检查；发布。</w:t>
      </w:r>
    </w:p>
    <w:bookmarkEnd w:id="273"/>
    <w:p w14:paraId="2B306A90">
      <w:pPr>
        <w:pStyle w:val="4"/>
      </w:pPr>
      <w:bookmarkStart w:id="274" w:name="t16-版本质量标准"/>
      <w:r>
        <w:t>T.16 版本质量标准</w:t>
      </w:r>
    </w:p>
    <w:p w14:paraId="7C6DF094">
      <w:r>
        <w:t>Alpha：允许：问题。目标：验证。</w:t>
      </w:r>
    </w:p>
    <w:p w14:paraId="5A05B4AE">
      <w:pPr>
        <w:pStyle w:val="19"/>
      </w:pPr>
      <w:r>
        <w:t>Beta：要求：稳定。</w:t>
      </w:r>
    </w:p>
    <w:p w14:paraId="34E8C8F5">
      <w:pPr>
        <w:pStyle w:val="19"/>
      </w:pPr>
      <w:r>
        <w:t>Release：要求：可信。</w:t>
      </w:r>
    </w:p>
    <w:bookmarkEnd w:id="274"/>
    <w:p w14:paraId="278115AB">
      <w:pPr>
        <w:pStyle w:val="4"/>
      </w:pPr>
      <w:bookmarkStart w:id="275" w:name="t17-事故处理机制"/>
      <w:r>
        <w:t>T.17 事故处理机制</w:t>
      </w:r>
    </w:p>
    <w:p w14:paraId="5BE4F023">
      <w:r>
        <w:t>如果出现：数据问题。流程：发现 → 暂停 → 通知 → 修复 → 复盘。</w:t>
      </w:r>
    </w:p>
    <w:bookmarkEnd w:id="275"/>
    <w:p w14:paraId="52D3830D">
      <w:pPr>
        <w:pStyle w:val="4"/>
      </w:pPr>
      <w:bookmarkStart w:id="276" w:name="t18-质量文化"/>
      <w:r>
        <w:t>T.18 质量文化</w:t>
      </w:r>
    </w:p>
    <w:p w14:paraId="00CD1D6B">
      <w:r>
        <w:t>时己必须坚持：快速开发。但是，不能牺牲数据安全。</w:t>
      </w:r>
    </w:p>
    <w:p w14:paraId="7015E486">
      <w:pPr>
        <w:pStyle w:val="19"/>
      </w:pPr>
      <w:r>
        <w:t>AI能力增加。但是，不能牺牲用户控制。</w:t>
      </w:r>
    </w:p>
    <w:p w14:paraId="7C7F5436">
      <w:pPr>
        <w:pStyle w:val="19"/>
      </w:pPr>
      <w:r>
        <w:t>功能增加。但是，不能破坏简单体验。</w:t>
      </w:r>
    </w:p>
    <w:bookmarkEnd w:id="276"/>
    <w:p w14:paraId="221141F2">
      <w:pPr>
        <w:pStyle w:val="4"/>
      </w:pPr>
      <w:bookmarkStart w:id="277" w:name="t19-本附录总结"/>
      <w:r>
        <w:t>T.19 本附录总结</w:t>
      </w:r>
    </w:p>
    <w:p w14:paraId="6E954F52">
      <w:r>
        <w:t>时己的质量标准不是，“功能多。”，而是，十年后，用户仍然相信今天保存的第一条记录没有被错误改变。因为对于普通软件：Bug可能只是影响体验。对于时己：错误可能影响一个人的人生记忆。所以测试体系的核心：不是保证机器正确。而是，保护人的经验可靠存在。</w:t>
      </w:r>
    </w:p>
    <w:bookmarkEnd w:id="243"/>
    <w:bookmarkEnd w:id="277"/>
    <w:p w14:paraId="06D84825">
      <w:pPr>
        <w:pStyle w:val="3"/>
      </w:pPr>
      <w:bookmarkStart w:id="278" w:name="附录-aa-实施基线与验收补充"/>
      <w:r>
        <w:t>附录 AA 实施基线与验收补充</w:t>
      </w:r>
    </w:p>
    <w:p w14:paraId="654442F6">
      <w:r>
        <w:fldChar w:fldCharType="begin"/>
      </w:r>
      <w:r>
        <w:instrText xml:space="preserve"> HYPERLINK "../README.md" \h </w:instrText>
      </w:r>
      <w:r>
        <w:fldChar w:fldCharType="separate"/>
      </w:r>
      <w:r>
        <w:t>返回总目录</w:t>
      </w:r>
      <w:r>
        <w:fldChar w:fldCharType="end"/>
      </w:r>
    </w:p>
    <w:p w14:paraId="3BC4E374">
      <w:pPr>
        <w:pStyle w:val="19"/>
      </w:pPr>
      <w:r>
        <w:t>返回目录 · 阅读导航</w:t>
      </w:r>
    </w:p>
    <w:p w14:paraId="09BBC4C4">
      <w:pPr>
        <w:pStyle w:val="19"/>
      </w:pPr>
      <w:r>
        <w:t>本附录统一跨章节的执行口径，供创建 Issue、编写代码、准备内测和维护版本时使用。所有条目都是拟实施契约和验收条件，实际状态在仓库与测试报告中登记。</w:t>
      </w:r>
    </w:p>
    <w:p w14:paraId="7FF09365">
      <w:pPr>
        <w:pStyle w:val="4"/>
      </w:pPr>
      <w:bookmarkStart w:id="279" w:name="aa1-版本能力基线"/>
      <w:r>
        <w:t>AA.1 版本能力基线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4725"/>
        <w:gridCol w:w="3317"/>
      </w:tblGrid>
      <w:tr w14:paraId="734C0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C6AD11">
            <w:pPr>
              <w:jc w:val="left"/>
            </w:pPr>
            <w:r>
              <w:t>版本</w:t>
            </w:r>
          </w:p>
        </w:tc>
        <w:tc>
          <w:p w14:paraId="4B66C61D">
            <w:pPr>
              <w:jc w:val="left"/>
            </w:pPr>
            <w:r>
              <w:t>必须交付</w:t>
            </w:r>
          </w:p>
        </w:tc>
        <w:tc>
          <w:p w14:paraId="49A08D2F">
            <w:pPr>
              <w:jc w:val="left"/>
            </w:pPr>
            <w:r>
              <w:t>扩展条件</w:t>
            </w:r>
          </w:p>
        </w:tc>
      </w:tr>
      <w:tr w14:paraId="79B25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CFE20">
            <w:pPr>
              <w:jc w:val="left"/>
            </w:pPr>
            <w:r>
              <w:t>0.1 内部原型</w:t>
            </w:r>
          </w:p>
        </w:tc>
        <w:tc>
          <w:p w14:paraId="70FA1EA7">
            <w:pPr>
              <w:jc w:val="left"/>
            </w:pPr>
            <w:r>
              <w:t>文字新增 编辑 时间轴 删除 关键词检索 JSON 导入导出 隐私状态</w:t>
            </w:r>
          </w:p>
        </w:tc>
        <w:tc>
          <w:p w14:paraId="0AEB8F7F">
            <w:pPr>
              <w:jc w:val="left"/>
            </w:pPr>
            <w:r>
              <w:t>使用模拟数据或非敏感自用数据 验证存储与恢复</w:t>
            </w:r>
          </w:p>
        </w:tc>
      </w:tr>
      <w:tr w14:paraId="3E3D7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E522B">
            <w:pPr>
              <w:jc w:val="left"/>
            </w:pPr>
            <w:r>
              <w:t>0.1 真实用户内测</w:t>
            </w:r>
          </w:p>
        </w:tc>
        <w:tc>
          <w:p w14:paraId="2F898E7B">
            <w:pPr>
              <w:jc w:val="left"/>
            </w:pPr>
            <w:r>
              <w:t>基础闭环 加密解锁与锁定 备份恢复 保护说明</w:t>
            </w:r>
          </w:p>
        </w:tc>
        <w:tc>
          <w:p w14:paraId="7112E56C">
            <w:pPr>
              <w:jc w:val="left"/>
            </w:pPr>
            <w:r>
              <w:t>明确记录保护能力 首次记录与恢复演练通过</w:t>
            </w:r>
          </w:p>
        </w:tc>
      </w:tr>
      <w:tr w14:paraId="31B67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85BEC">
            <w:pPr>
              <w:jc w:val="left"/>
            </w:pPr>
            <w:r>
              <w:t>0.2 多媒体</w:t>
            </w:r>
          </w:p>
        </w:tc>
        <w:tc>
          <w:p w14:paraId="58F1B8BF">
            <w:pPr>
              <w:jc w:val="left"/>
            </w:pPr>
            <w:r>
              <w:t>图片 音频 附件元数据 标签</w:t>
            </w:r>
          </w:p>
        </w:tc>
        <w:tc>
          <w:p w14:paraId="40F5A9F6">
            <w:pPr>
              <w:jc w:val="left"/>
            </w:pPr>
            <w:r>
              <w:t>存储限额 权限拒绝 附件导出与删除通过</w:t>
            </w:r>
          </w:p>
        </w:tc>
      </w:tr>
      <w:tr w14:paraId="03BA8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8BB78">
            <w:pPr>
              <w:jc w:val="left"/>
            </w:pPr>
            <w:r>
              <w:t>0.3 经验组织</w:t>
            </w:r>
          </w:p>
        </w:tc>
        <w:tc>
          <w:p w14:paraId="5C1BD886">
            <w:pPr>
              <w:jc w:val="left"/>
            </w:pPr>
            <w:r>
              <w:t>项目 里程碑 主题关联 回忆与统计</w:t>
            </w:r>
          </w:p>
        </w:tc>
        <w:tc>
          <w:p w14:paraId="1D0BE8B3">
            <w:pPr>
              <w:jc w:val="left"/>
            </w:pPr>
            <w:r>
              <w:t>关联完整 统计可复现 用户可编辑</w:t>
            </w:r>
          </w:p>
        </w:tc>
      </w:tr>
      <w:tr w14:paraId="1486C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C1C13">
            <w:pPr>
              <w:jc w:val="left"/>
            </w:pPr>
            <w:r>
              <w:t>0.5 安全与多端试验</w:t>
            </w:r>
          </w:p>
        </w:tc>
        <w:tc>
          <w:p w14:paraId="57E272E5">
            <w:pPr>
              <w:jc w:val="left"/>
            </w:pPr>
            <w:r>
              <w:t>密钥恢复 迁移测试 Android 原型 桌面候选验证</w:t>
            </w:r>
          </w:p>
        </w:tc>
        <w:tc>
          <w:p w14:paraId="56F79253">
            <w:pPr>
              <w:jc w:val="left"/>
            </w:pPr>
            <w:r>
              <w:t>同一份测试包跨端还原一致</w:t>
            </w:r>
          </w:p>
        </w:tc>
      </w:tr>
      <w:tr w14:paraId="60C44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869F1">
            <w:pPr>
              <w:jc w:val="left"/>
            </w:pPr>
            <w:r>
              <w:t>1.0 稳定软件</w:t>
            </w:r>
          </w:p>
        </w:tc>
        <w:tc>
          <w:p w14:paraId="35859BA3">
            <w:pPr>
              <w:jc w:val="left"/>
            </w:pPr>
            <w:r>
              <w:t>记录 检索 完整导出 备份恢复 升级回滚 隐私控制</w:t>
            </w:r>
          </w:p>
        </w:tc>
        <w:tc>
          <w:p w14:paraId="41FDF174">
            <w:pPr>
              <w:jc w:val="left"/>
            </w:pPr>
            <w:r>
              <w:t>基础软件验收完成 同步按独立模块验收</w:t>
            </w:r>
          </w:p>
        </w:tc>
      </w:tr>
      <w:tr w14:paraId="713BE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187D5">
            <w:pPr>
              <w:jc w:val="left"/>
            </w:pPr>
            <w:r>
              <w:t>1.5 AI 实验</w:t>
            </w:r>
          </w:p>
        </w:tc>
        <w:tc>
          <w:p w14:paraId="486CC1C8">
            <w:pPr>
              <w:jc w:val="left"/>
            </w:pPr>
            <w:r>
              <w:t>授权语义索引 检索 引用检查</w:t>
            </w:r>
          </w:p>
        </w:tc>
        <w:tc>
          <w:p w14:paraId="4CBFA295">
            <w:pPr>
              <w:jc w:val="left"/>
            </w:pPr>
            <w:r>
              <w:t>先离线测试 有评估集 无越权读取</w:t>
            </w:r>
          </w:p>
        </w:tc>
      </w:tr>
      <w:tr w14:paraId="7C163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FC848">
            <w:pPr>
              <w:jc w:val="left"/>
            </w:pPr>
            <w:r>
              <w:t>2.0 共证式 AI</w:t>
            </w:r>
          </w:p>
        </w:tc>
        <w:tc>
          <w:p w14:paraId="77F3C06B">
            <w:pPr>
              <w:jc w:val="left"/>
            </w:pPr>
            <w:r>
              <w:t>洞察卡 反馈修正 缓存失效 来源与版本记录</w:t>
            </w:r>
          </w:p>
        </w:tc>
        <w:tc>
          <w:p w14:paraId="027D6E36">
            <w:pPr>
              <w:jc w:val="left"/>
            </w:pPr>
            <w:r>
              <w:t>用户可以关闭 AI 候选解释不改原始记录</w:t>
            </w:r>
          </w:p>
        </w:tc>
      </w:tr>
      <w:tr w14:paraId="37295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ABF9A">
            <w:pPr>
              <w:jc w:val="left"/>
            </w:pPr>
            <w:r>
              <w:t>3.0 硬件生态</w:t>
            </w:r>
          </w:p>
        </w:tc>
        <w:tc>
          <w:p w14:paraId="7FF94461">
            <w:pPr>
              <w:jc w:val="left"/>
            </w:pPr>
            <w:r>
              <w:t>基础 Moment 原型 BLE 事件导入 幂等与确认</w:t>
            </w:r>
          </w:p>
        </w:tc>
        <w:tc>
          <w:p w14:paraId="25990F88">
            <w:pPr>
              <w:jc w:val="left"/>
            </w:pPr>
            <w:r>
              <w:t>软件稳定后进入 硬件版本独立编号</w:t>
            </w:r>
          </w:p>
        </w:tc>
      </w:tr>
    </w:tbl>
    <w:p w14:paraId="1DA51861">
      <w:pPr>
        <w:pStyle w:val="19"/>
      </w:pPr>
      <w:r>
        <w:t>语音、图片、项目、云同步、AI 和硬件不同时进入 Alpha 0.1。安全是公开使用的基础条件；0.5 是强化和跨端验证阶段，不意味着此前无需保护。基础记录、导出、删除与已有保护能力不因高级服务订阅到期而失效。</w:t>
      </w:r>
    </w:p>
    <w:p w14:paraId="065DEFC1">
      <w:pPr>
        <w:pStyle w:val="19"/>
      </w:pPr>
      <w:r>
        <w:t>建议节奏：第 1 至 3 个月完成 0.1 并内测；第 4 至 6 个月推进 0.2 与 0.3；第 7 至 12 个月完善数据可靠性与多端试验。AI 和硬件在前置能力验收后开展，不以日历期限替代发布条件。</w:t>
      </w:r>
    </w:p>
    <w:bookmarkEnd w:id="279"/>
    <w:p w14:paraId="37806186">
      <w:pPr>
        <w:pStyle w:val="4"/>
      </w:pPr>
      <w:bookmarkStart w:id="280" w:name="aa2-统一术语与数据字段"/>
      <w:r>
        <w:t>AA.2 统一术语与数据字段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4002"/>
        <w:gridCol w:w="3876"/>
      </w:tblGrid>
      <w:tr w14:paraId="6DA47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AC8EAB">
            <w:pPr>
              <w:jc w:val="left"/>
            </w:pPr>
            <w:r>
              <w:t>字段</w:t>
            </w:r>
          </w:p>
        </w:tc>
        <w:tc>
          <w:p w14:paraId="58ECC94B">
            <w:pPr>
              <w:jc w:val="left"/>
            </w:pPr>
            <w:r>
              <w:t>统一含义</w:t>
            </w:r>
          </w:p>
        </w:tc>
        <w:tc>
          <w:p w14:paraId="239CF5FC">
            <w:pPr>
              <w:jc w:val="left"/>
            </w:pPr>
            <w:r>
              <w:t>校验要求</w:t>
            </w:r>
          </w:p>
        </w:tc>
      </w:tr>
      <w:tr w14:paraId="1917C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16119">
            <w:pPr>
              <w:jc w:val="left"/>
            </w:pPr>
            <w:r>
              <w:t>id</w:t>
            </w:r>
          </w:p>
        </w:tc>
        <w:tc>
          <w:p w14:paraId="63C6851F">
            <w:pPr>
              <w:jc w:val="left"/>
            </w:pPr>
            <w:r>
              <w:t>记录或对象的稳定唯一标识</w:t>
            </w:r>
          </w:p>
        </w:tc>
        <w:tc>
          <w:p w14:paraId="035D5373">
            <w:pPr>
              <w:jc w:val="left"/>
            </w:pPr>
            <w:r>
              <w:t>导入 同步与附件关联使用同一 ID</w:t>
            </w:r>
          </w:p>
        </w:tc>
      </w:tr>
      <w:tr w14:paraId="127CD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09849">
            <w:pPr>
              <w:jc w:val="left"/>
            </w:pPr>
            <w:r>
              <w:t>createdAt</w:t>
            </w:r>
          </w:p>
        </w:tc>
        <w:tc>
          <w:p w14:paraId="2FE4B331">
            <w:pPr>
              <w:jc w:val="left"/>
            </w:pPr>
            <w:r>
              <w:t>首次创建时间 UTC Unix 毫秒</w:t>
            </w:r>
          </w:p>
        </w:tc>
        <w:tc>
          <w:p w14:paraId="2231C730">
            <w:pPr>
              <w:jc w:val="left"/>
            </w:pPr>
            <w:r>
              <w:t>建立后保持稳定</w:t>
            </w:r>
          </w:p>
        </w:tc>
      </w:tr>
      <w:tr w14:paraId="29F83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D1855">
            <w:pPr>
              <w:jc w:val="left"/>
            </w:pPr>
            <w:r>
              <w:t>updatedAt</w:t>
            </w:r>
          </w:p>
        </w:tc>
        <w:tc>
          <w:p w14:paraId="692021BC">
            <w:pPr>
              <w:jc w:val="left"/>
            </w:pPr>
            <w:r>
              <w:t>最后一次编辑时间 UTC Unix 毫秒</w:t>
            </w:r>
          </w:p>
        </w:tc>
        <w:tc>
          <w:p w14:paraId="1A769AFC">
            <w:pPr>
              <w:jc w:val="left"/>
            </w:pPr>
            <w:r>
              <w:t>不得单独作为冲突胜负依据</w:t>
            </w:r>
          </w:p>
        </w:tc>
      </w:tr>
      <w:tr w14:paraId="63C17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07E6B3">
            <w:pPr>
              <w:jc w:val="left"/>
            </w:pPr>
            <w:r>
              <w:t>eventAt</w:t>
            </w:r>
          </w:p>
        </w:tc>
        <w:tc>
          <w:p w14:paraId="0F6700B0">
            <w:pPr>
              <w:jc w:val="left"/>
            </w:pPr>
            <w:r>
              <w:t>用户填写的实际发生时间</w:t>
            </w:r>
          </w:p>
        </w:tc>
        <w:tc>
          <w:p w14:paraId="203EA61C">
            <w:pPr>
              <w:jc w:val="left"/>
            </w:pPr>
            <w:r>
              <w:t>可为空 与创建时间区分</w:t>
            </w:r>
          </w:p>
        </w:tc>
      </w:tr>
      <w:tr w14:paraId="54D3B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E766A">
            <w:pPr>
              <w:jc w:val="left"/>
            </w:pPr>
            <w:r>
              <w:t>eventPrecision</w:t>
            </w:r>
          </w:p>
        </w:tc>
        <w:tc>
          <w:p w14:paraId="74156FBA">
            <w:pPr>
              <w:jc w:val="left"/>
            </w:pPr>
            <w:r>
              <w:t>millisecond minute day month unknown</w:t>
            </w:r>
          </w:p>
        </w:tc>
        <w:tc>
          <w:p w14:paraId="02CBE398">
            <w:pPr>
              <w:jc w:val="left"/>
            </w:pPr>
            <w:r>
              <w:t>防止把仅有日期记录显示为精确事件</w:t>
            </w:r>
          </w:p>
        </w:tc>
      </w:tr>
      <w:tr w14:paraId="28D42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5D037">
            <w:pPr>
              <w:jc w:val="left"/>
            </w:pPr>
            <w:r>
              <w:t>type</w:t>
            </w:r>
          </w:p>
        </w:tc>
        <w:tc>
          <w:p w14:paraId="46023D23">
            <w:pPr>
              <w:jc w:val="left"/>
            </w:pPr>
            <w:r>
              <w:t>text image audio video hardware</w:t>
            </w:r>
          </w:p>
        </w:tc>
        <w:tc>
          <w:p w14:paraId="2E5DA1B9">
            <w:pPr>
              <w:jc w:val="left"/>
            </w:pPr>
            <w:r>
              <w:t>采用字符串枚举 跨端不要混用数字映射</w:t>
            </w:r>
          </w:p>
        </w:tc>
      </w:tr>
      <w:tr w14:paraId="1147E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80178">
            <w:pPr>
              <w:jc w:val="left"/>
            </w:pPr>
            <w:r>
              <w:t>revision</w:t>
            </w:r>
          </w:p>
        </w:tc>
        <w:tc>
          <w:p w14:paraId="0E6C7FF1">
            <w:pPr>
              <w:jc w:val="left"/>
            </w:pPr>
            <w:r>
              <w:t>对象修订版本</w:t>
            </w:r>
          </w:p>
        </w:tc>
        <w:tc>
          <w:p w14:paraId="50012192">
            <w:pPr>
              <w:jc w:val="left"/>
            </w:pPr>
            <w:r>
              <w:t>与 baseRevision 比较 冲突保留双方</w:t>
            </w:r>
          </w:p>
        </w:tc>
      </w:tr>
      <w:tr w14:paraId="4A3C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DC85D">
            <w:pPr>
              <w:jc w:val="left"/>
            </w:pPr>
            <w:r>
              <w:t>deletedAt</w:t>
            </w:r>
          </w:p>
        </w:tc>
        <w:tc>
          <w:p w14:paraId="1AB67D89">
            <w:pPr>
              <w:jc w:val="left"/>
            </w:pPr>
            <w:r>
              <w:t>删除状态与时间</w:t>
            </w:r>
          </w:p>
        </w:tc>
        <w:tc>
          <w:p w14:paraId="20EEEA99">
            <w:pPr>
              <w:jc w:val="left"/>
            </w:pPr>
            <w:r>
              <w:t>同步删除保留墓碑 防止离线记录复活</w:t>
            </w:r>
          </w:p>
        </w:tc>
      </w:tr>
      <w:tr w14:paraId="18456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6444B">
            <w:pPr>
              <w:jc w:val="left"/>
            </w:pPr>
            <w:r>
              <w:t>privacyLevel</w:t>
            </w:r>
          </w:p>
        </w:tc>
        <w:tc>
          <w:p w14:paraId="794D2A57">
            <w:pPr>
              <w:jc w:val="left"/>
            </w:pPr>
            <w:r>
              <w:t>内容敏感等级</w:t>
            </w:r>
          </w:p>
        </w:tc>
        <w:tc>
          <w:p w14:paraId="5B0D4525">
            <w:pPr>
              <w:jc w:val="left"/>
            </w:pPr>
            <w:r>
              <w:t>不直接代替 AI 权限或分享权限</w:t>
            </w:r>
          </w:p>
        </w:tc>
      </w:tr>
      <w:tr w14:paraId="7D35D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067F5">
            <w:pPr>
              <w:jc w:val="left"/>
            </w:pPr>
            <w:r>
              <w:t>aiPolicy</w:t>
            </w:r>
          </w:p>
        </w:tc>
        <w:tc>
          <w:p w14:paraId="7FB02030">
            <w:pPr>
              <w:jc w:val="left"/>
            </w:pPr>
            <w:r>
              <w:t>none localAllowed</w:t>
            </w:r>
          </w:p>
        </w:tc>
        <w:tc>
          <w:p w14:paraId="1F77AFC9">
            <w:pPr>
              <w:jc w:val="left"/>
            </w:pPr>
            <w:r>
              <w:t>外部模型另设具体请求授权</w:t>
            </w:r>
          </w:p>
        </w:tc>
      </w:tr>
      <w:tr w14:paraId="4F8DD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EADA5E">
            <w:pPr>
              <w:jc w:val="left"/>
            </w:pPr>
            <w:r>
              <w:t>sourceKind</w:t>
            </w:r>
          </w:p>
        </w:tc>
        <w:tc>
          <w:p w14:paraId="5DDA09D3">
            <w:pPr>
              <w:jc w:val="left"/>
            </w:pPr>
            <w:r>
              <w:t>user report device derived</w:t>
            </w:r>
          </w:p>
        </w:tc>
        <w:tc>
          <w:p w14:paraId="29617BE4">
            <w:pPr>
              <w:jc w:val="left"/>
            </w:pPr>
            <w:r>
              <w:t>区分用户自述 外部证据 设备事件与推导结果</w:t>
            </w:r>
          </w:p>
        </w:tc>
      </w:tr>
    </w:tbl>
    <w:p w14:paraId="329755BB">
      <w:pPr>
        <w:pStyle w:val="19"/>
      </w:pPr>
      <w:r>
        <w:t>Moment 是记录；Experience 是主题；Project 是持续项目；Goal 是目标。Project 的状态统一为 planned、active、paused、completed、archived，避免正文与附录 A 中整数含义不同。关系必须由用户主动建立或确认，系统建议关系保留来源和确认状态。</w:t>
      </w:r>
    </w:p>
    <w:p w14:paraId="36C3EA16">
      <w:pPr>
        <w:pStyle w:val="19"/>
      </w:pPr>
      <w:r>
        <w:t>原始用户表达属于自述资料，不自动等同于已被外部证实的事实。Fact 层保存原话、来源和时间；Observation 保存可复现的统计方法与范围；Insight 保存模型生成的候选解释。用户认可洞察不改变其来源类别。</w:t>
      </w:r>
    </w:p>
    <w:p w14:paraId="64DFEFF6">
      <w:pPr>
        <w:pStyle w:val="19"/>
      </w:pPr>
      <w:r>
        <w:rPr>
          <w:b/>
          <w:bCs/>
        </w:rPr>
        <w:t>数据库示意补充</w:t>
      </w:r>
    </w:p>
    <w:p w14:paraId="2820AE95">
      <w:pPr>
        <w:pStyle w:val="19"/>
      </w:pPr>
      <w:r>
        <w:t>正式关系数据库至少补充主外键、NOT NULL、枚举约束和复合唯一键；moment_tag、project_moment、insight_source 使用关系复合主键；删除记录时明确关联清理和派生数据失效。SQLite 的外键执行需开启并验证。Dexie 使用等价的事务与索引规则。</w:t>
      </w:r>
    </w:p>
    <w:p w14:paraId="5B45FEE2">
      <w:pPr>
        <w:pStyle w:val="19"/>
      </w:pPr>
      <w:r>
        <w:t>文字 content 与敏感附件在加密持久层保存密文。privacyLevel、encrypted 标志和 file_path 都不是保护机制。明文元数据的最小范围必须列入威胁模型；全文索引和向量也可能暴露原始语义。</w:t>
      </w:r>
    </w:p>
    <w:bookmarkEnd w:id="280"/>
    <w:p w14:paraId="1D43DEBB">
      <w:pPr>
        <w:pStyle w:val="4"/>
      </w:pPr>
      <w:bookmarkStart w:id="281" w:name="aa3-本地存储与离线使用"/>
      <w:r>
        <w:t>AA.3 本地存储与离线使用</w:t>
      </w:r>
    </w:p>
    <w:p w14:paraId="035EA978">
      <w:r>
        <w:t>第一步，创建 Repository 接口，将页面与 IndexedDB 分离；页面只调用 create、update、query、remove、export 和 import，不直接遍历底层表。第二步，用 Dexie 定义版本与索引；第三步，对一次保存的相关对象使用事务。数据库写入成功后才显示保存成功；失败时保留输入并提供重试。</w:t>
      </w:r>
    </w:p>
    <w:p w14:paraId="79810EFC">
      <w:pPr>
        <w:pStyle w:val="19"/>
      </w:pPr>
      <w:r>
        <w:t>第四步，实现 PWA 应用壳缓存和离线入口。IndexedDB 只负责数据，不能保证网页第一次离线访问就能打开；首次在线加载与应用壳缓存完成后，再测试断网重启。第五步，显示存储占用和最近成功备份时间，处理配额不足、持久存储申请被拒和用户清除站点数据。[1]</w:t>
      </w:r>
    </w:p>
    <w:p w14:paraId="6A501156">
      <w:pPr>
        <w:pStyle w:val="19"/>
      </w:pPr>
      <w:r>
        <w:t>本地优先不等同于永久保存。浏览器会管理配额和存储清理；持久存储申请不能代替备份。更换域名或协议可能改变存储来源，部署迁移前必须提供导出、导入与验证路径。[1]</w:t>
      </w:r>
    </w:p>
    <w:p w14:paraId="6996F5C3">
      <w:pPr>
        <w:pStyle w:val="19"/>
      </w:pPr>
      <w:r>
        <w:t>图片与音频使用附件 ID 关联 Blob 或应用私有文件，导出包中使用相对路径。Web 无需强行套用原生文件系统；Android 与桌面端采用私有存储与加密文件。公开分享前生成脱敏副本，保留原件的策略由用户选择。</w:t>
      </w:r>
    </w:p>
    <w:p w14:paraId="082864F5">
      <w:pPr>
        <w:pStyle w:val="19"/>
      </w:pPr>
      <w:r>
        <w:t>音频录制必须检查权限、设备可用性、浏览器支持格式、录音时长和保存失败。Android 可使用 MediaRecorder 直接录制压缩音频；AudioRecord 采集原始数据时另接编码器。转写结果保存为派生文本，原音频保持独立来源。[2]</w:t>
      </w:r>
    </w:p>
    <w:bookmarkEnd w:id="281"/>
    <w:p w14:paraId="4390D9D6">
      <w:pPr>
        <w:pStyle w:val="4"/>
      </w:pPr>
      <w:bookmarkStart w:id="282" w:name="aa4-密钥-加密与恢复契约"/>
      <w:r>
        <w:t>AA.4 密钥 加密与恢复契约</w:t>
      </w:r>
    </w:p>
    <w:p w14:paraId="6948E4AA">
      <w:r>
        <w:t>创建数据密钥 DEK，用它保护本地记录和附件。用户密码通过带盐的密钥派生流程生成 KEK，KEK 用于包装 DEK；更改密码只重新包装 DEK。保存包装版本、KDF 名称、盐和参数，不能只写“保存 Hash”作为完整方案。</w:t>
      </w:r>
    </w:p>
    <w:p w14:paraId="06EFDCF1">
      <w:pPr>
        <w:pStyle w:val="19"/>
      </w:pPr>
      <w:r>
        <w:t>AES-GCM 每次加密必须在同一密钥下使用唯一 IV，建议使用 96 位 IV。密文包保留算法版本、IV 与认证信息，并将对象 ID 和格式版本绑定到附加认证数据；篡改、错误密码或认证失败时停止导入，不能展示部分损坏内容。[3]</w:t>
      </w:r>
    </w:p>
    <w:p w14:paraId="2884C2E4">
      <w:pPr>
        <w:pStyle w:val="19"/>
      </w:pPr>
      <w:r>
        <w:t>Web 通过 Web Crypto 执行已支持的算法；Argon2id 若作为候选，需要经审查的实现和设备参数测试，不能假设浏览器原生提供。禁止自制加密算法。正式发布前固定实现、依赖版本、参数和测试向量；跨端使用相同格式验证加解密。[4]</w:t>
      </w:r>
    </w:p>
    <w:p w14:paraId="5DA1F371">
      <w:pPr>
        <w:pStyle w:val="19"/>
      </w:pPr>
      <w:r>
        <w:t>恢复密钥是独立解锁路径，生成和显示都在客户端。验证用户保存的是可用备份，而不只是看过恢复码。密码遗忘且没有任何有效恢复路径时，服务端不能凭账户登录恢复加密数据；已解锁设备和有效恢复包的处理按既定流程验证。</w:t>
      </w:r>
    </w:p>
    <w:p w14:paraId="6B27CECD">
      <w:pPr>
        <w:pStyle w:val="19"/>
      </w:pPr>
      <w:r>
        <w:t>锁定时移除应用可访问的解密状态和派生明文缓存，后台日志不记录内容。静态加密保护离线文件，并不保证已经解锁的受控终端安全。设备撤销阻止后续同步，不能远程抹除已经被导出或复制的明文。</w:t>
      </w:r>
    </w:p>
    <w:bookmarkEnd w:id="282"/>
    <w:p w14:paraId="0AE57EE0">
      <w:pPr>
        <w:pStyle w:val="4"/>
      </w:pPr>
      <w:bookmarkStart w:id="283" w:name="aa5-导入导出-备份与迁移"/>
      <w:r>
        <w:t>AA.5 导入导出 备份与迁移</w:t>
      </w:r>
    </w:p>
    <w:p w14:paraId="3DE18C92">
      <w:r>
        <w:t>完整备份包含 manifest、记录、标签、关系、项目、附件与必要设置；manifest 至少包含 formatVersion、schemaVersion、exportedAt、时间单位、对象数量与校验信息。JSON 便于迁移，但带附件的完整备份需保留附件二进制。Markdown 和 PDF 属于阅读副本，不作为完整恢复格式。</w:t>
      </w:r>
    </w:p>
    <w:p w14:paraId="60C383A9">
      <w:pPr>
        <w:pStyle w:val="19"/>
      </w:pPr>
      <w:r>
        <w:t>导出前读取一致的数据库快照；生成成功后校验数量、附件存在性和引用。导出明文包时说明包含哪些记录和附件，由用户选择；加密备份使用独立版本标识，恢复密钥不放在同一个未保护包内。</w:t>
      </w:r>
    </w:p>
    <w:p w14:paraId="708A82D2">
      <w:pPr>
        <w:pStyle w:val="19"/>
      </w:pPr>
      <w:r>
        <w:t>导入步骤：选择文件 → 校验格式和大小 → 解密并验证 → 校验 ID 与关系 → 预览新增、重复与冲突数量 → 用户选择合并或恢复到空库 → 在暂存区事务提交 → 再次校验。未知新版本、损坏文件和附件缺失不得导致现有数据库被覆盖。</w:t>
      </w:r>
    </w:p>
    <w:p w14:paraId="11036350">
      <w:pPr>
        <w:pStyle w:val="19"/>
      </w:pPr>
      <w:r>
        <w:t>同 ID 同 revision 同内容作为重复导入，不重复创建；同 ID 不同内容保留冲突并要求选择。先在暂存区完成导入，失败时回滚。每次重大 Schema 升级前生成备份，迁移脚本可重试，回滚方案必须与实际数据格式兼容。</w:t>
      </w:r>
    </w:p>
    <w:p w14:paraId="281636DD">
      <w:pPr>
        <w:pStyle w:val="19"/>
      </w:pPr>
      <w:r>
        <w:t>恢复演练：在第二个独立环境恢复测试包，比较记录、标签、项目、关系、附件数量及附件校验值，检查关键样例、时间精度和隐私设置。演练报告保存版本与结果，不依靠“文件能打开”判断完整恢复。</w:t>
      </w:r>
    </w:p>
    <w:bookmarkEnd w:id="283"/>
    <w:p w14:paraId="03929EDA">
      <w:pPr>
        <w:pStyle w:val="4"/>
      </w:pPr>
      <w:bookmarkStart w:id="284" w:name="aa6-删除与派生数据失效"/>
      <w:r>
        <w:t>AA.6 删除与派生数据失效</w:t>
      </w:r>
    </w:p>
    <w:p w14:paraId="2329B55D">
      <w:r>
        <w:t>普通删除移入回收站；永久删除清理当前可控制范围内的记录、附件、索引、向量、AI 上下文、缓存和临时文件。共享附件采用引用计数，避免删除仍被其他记录使用的内容；垃圾清理必须可审计。</w:t>
      </w:r>
    </w:p>
    <w:p w14:paraId="622AE3A3">
      <w:pPr>
        <w:pStyle w:val="19"/>
      </w:pPr>
      <w:r>
        <w:t>同步启用时保存删除墓碑，离线设备重新上线必须先拉取删除状态，不能将旧记录当作新增上传。墓碑何时回收由所有设备确认、设备撤销和备份策略共同决定；未经确认不得过早清除。</w:t>
      </w:r>
    </w:p>
    <w:p w14:paraId="4CA4B99B">
      <w:pPr>
        <w:pStyle w:val="19"/>
      </w:pPr>
      <w:r>
        <w:t>备份和已经交给第三方的文件属于不同删除范围。界面列出本机已删、同步待确认、离线设备待处理和外部副本不受控状态。删除回执只证明本次操作执行情况，不承诺任意存储介质的物理不可恢复。</w:t>
      </w:r>
    </w:p>
    <w:p w14:paraId="1DAE40BB">
      <w:pPr>
        <w:pStyle w:val="19"/>
      </w:pPr>
      <w:r>
        <w:t>记录被修改、删除或取消 AI 授权时，相应向量、检索缓存、总结和洞察标记为失效。洞察引用显示来源修订版本；旧洞察不得继续表现为基于当前完整数据的结果。</w:t>
      </w:r>
    </w:p>
    <w:bookmarkEnd w:id="284"/>
    <w:p w14:paraId="40CD7E53">
      <w:pPr>
        <w:pStyle w:val="4"/>
      </w:pPr>
      <w:bookmarkStart w:id="285" w:name="aa7-api-与权限执行"/>
      <w:r>
        <w:t>AA.7 API 与权限执行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4435"/>
        <w:gridCol w:w="3318"/>
      </w:tblGrid>
      <w:tr w14:paraId="2DB20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15193F">
            <w:pPr>
              <w:jc w:val="left"/>
            </w:pPr>
            <w:r>
              <w:t>能力</w:t>
            </w:r>
          </w:p>
        </w:tc>
        <w:tc>
          <w:p w14:paraId="75094E4B">
            <w:pPr>
              <w:jc w:val="left"/>
            </w:pPr>
            <w:r>
              <w:t>本地接口</w:t>
            </w:r>
          </w:p>
        </w:tc>
        <w:tc>
          <w:p w14:paraId="51F967C0">
            <w:pPr>
              <w:jc w:val="left"/>
            </w:pPr>
            <w:r>
              <w:t>未来 HTTP 映射</w:t>
            </w:r>
          </w:p>
        </w:tc>
      </w:tr>
      <w:tr w14:paraId="4E86B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3ADC8">
            <w:pPr>
              <w:jc w:val="left"/>
            </w:pPr>
            <w:r>
              <w:t>创建记录</w:t>
            </w:r>
          </w:p>
        </w:tc>
        <w:tc>
          <w:p w14:paraId="48C9EDF9">
            <w:pPr>
              <w:jc w:val="left"/>
            </w:pPr>
            <w:r>
              <w:t>createMoment(input)</w:t>
            </w:r>
          </w:p>
        </w:tc>
        <w:tc>
          <w:p w14:paraId="00012443">
            <w:pPr>
              <w:jc w:val="left"/>
            </w:pPr>
            <w:r>
              <w:t>POST /v1/moments</w:t>
            </w:r>
          </w:p>
        </w:tc>
      </w:tr>
      <w:tr w14:paraId="0CAFA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4D675">
            <w:pPr>
              <w:jc w:val="left"/>
            </w:pPr>
            <w:r>
              <w:t>查询记录</w:t>
            </w:r>
          </w:p>
        </w:tc>
        <w:tc>
          <w:p w14:paraId="62AA2386">
            <w:pPr>
              <w:jc w:val="left"/>
            </w:pPr>
            <w:r>
              <w:t>listMoments(filter cursor limit)</w:t>
            </w:r>
          </w:p>
        </w:tc>
        <w:tc>
          <w:p w14:paraId="7965F4E4">
            <w:pPr>
              <w:jc w:val="left"/>
            </w:pPr>
            <w:r>
              <w:t>GET /v1/moments</w:t>
            </w:r>
          </w:p>
        </w:tc>
      </w:tr>
      <w:tr w14:paraId="7F275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4DECD">
            <w:pPr>
              <w:jc w:val="left"/>
            </w:pPr>
            <w:r>
              <w:t>编辑记录</w:t>
            </w:r>
          </w:p>
        </w:tc>
        <w:tc>
          <w:p w14:paraId="21253EDC">
            <w:pPr>
              <w:jc w:val="left"/>
            </w:pPr>
            <w:r>
              <w:t>updateMoment(id baseRevision patch)</w:t>
            </w:r>
          </w:p>
        </w:tc>
        <w:tc>
          <w:p w14:paraId="232E4D67">
            <w:pPr>
              <w:jc w:val="left"/>
            </w:pPr>
            <w:r>
              <w:t>PATCH /v1/moments/{id}</w:t>
            </w:r>
          </w:p>
        </w:tc>
      </w:tr>
      <w:tr w14:paraId="6742A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4E864">
            <w:pPr>
              <w:jc w:val="left"/>
            </w:pPr>
            <w:r>
              <w:t>删除记录</w:t>
            </w:r>
          </w:p>
        </w:tc>
        <w:tc>
          <w:p w14:paraId="4404C165">
            <w:pPr>
              <w:jc w:val="left"/>
            </w:pPr>
            <w:r>
              <w:t>deleteMoment(id baseRevision mode)</w:t>
            </w:r>
          </w:p>
        </w:tc>
        <w:tc>
          <w:p w14:paraId="27685BB5">
            <w:pPr>
              <w:jc w:val="left"/>
            </w:pPr>
            <w:r>
              <w:t>DELETE /v1/moments/{id}</w:t>
            </w:r>
          </w:p>
        </w:tc>
      </w:tr>
      <w:tr w14:paraId="01F25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147E5">
            <w:pPr>
              <w:jc w:val="left"/>
            </w:pPr>
            <w:r>
              <w:t>关键词搜索</w:t>
            </w:r>
          </w:p>
        </w:tc>
        <w:tc>
          <w:p w14:paraId="09E04306">
            <w:pPr>
              <w:jc w:val="left"/>
            </w:pPr>
            <w:r>
              <w:t>searchMoments(query filter cursor)</w:t>
            </w:r>
          </w:p>
        </w:tc>
        <w:tc>
          <w:p w14:paraId="43780197">
            <w:pPr>
              <w:jc w:val="left"/>
            </w:pPr>
            <w:r>
              <w:t>GET /v1/search?q=...</w:t>
            </w:r>
          </w:p>
        </w:tc>
      </w:tr>
      <w:tr w14:paraId="45C6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28E4B">
            <w:pPr>
              <w:jc w:val="left"/>
            </w:pPr>
            <w:r>
              <w:t>创建导出</w:t>
            </w:r>
          </w:p>
        </w:tc>
        <w:tc>
          <w:p w14:paraId="2DF84177">
            <w:pPr>
              <w:jc w:val="left"/>
            </w:pPr>
            <w:r>
              <w:t>exportBundle(scope format)</w:t>
            </w:r>
          </w:p>
        </w:tc>
        <w:tc>
          <w:p w14:paraId="04432DC6">
            <w:pPr>
              <w:jc w:val="left"/>
            </w:pPr>
            <w:r>
              <w:t>POST /v1/exports</w:t>
            </w:r>
          </w:p>
        </w:tc>
      </w:tr>
      <w:tr w14:paraId="44B55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DDBBC">
            <w:pPr>
              <w:jc w:val="left"/>
            </w:pPr>
            <w:r>
              <w:t>校验导入</w:t>
            </w:r>
          </w:p>
        </w:tc>
        <w:tc>
          <w:p w14:paraId="6A734351">
            <w:pPr>
              <w:jc w:val="left"/>
            </w:pPr>
            <w:r>
              <w:t>validateImport(bundle)</w:t>
            </w:r>
          </w:p>
        </w:tc>
        <w:tc>
          <w:p w14:paraId="73E25520">
            <w:pPr>
              <w:jc w:val="left"/>
            </w:pPr>
            <w:r>
              <w:t>POST /v1/imports/validate</w:t>
            </w:r>
          </w:p>
        </w:tc>
      </w:tr>
      <w:tr w14:paraId="665C6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60209">
            <w:pPr>
              <w:jc w:val="left"/>
            </w:pPr>
            <w:r>
              <w:t>执行分析</w:t>
            </w:r>
          </w:p>
        </w:tc>
        <w:tc>
          <w:p w14:paraId="7677F1EB">
            <w:pPr>
              <w:jc w:val="left"/>
            </w:pPr>
            <w:r>
              <w:t>requestInsight(scope grantId)</w:t>
            </w:r>
          </w:p>
        </w:tc>
        <w:tc>
          <w:p w14:paraId="200D0EDE">
            <w:pPr>
              <w:jc w:val="left"/>
            </w:pPr>
            <w:r>
              <w:t>POST /v1/insights</w:t>
            </w:r>
          </w:p>
        </w:tc>
      </w:tr>
      <w:tr w14:paraId="3AECF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1CEED">
            <w:pPr>
              <w:jc w:val="left"/>
            </w:pPr>
            <w:r>
              <w:t>同步事件</w:t>
            </w:r>
          </w:p>
        </w:tc>
        <w:tc>
          <w:p w14:paraId="1F6E45EC">
            <w:pPr>
              <w:jc w:val="left"/>
            </w:pPr>
            <w:r>
              <w:t>applySyncBatch(batch)</w:t>
            </w:r>
          </w:p>
        </w:tc>
        <w:tc>
          <w:p w14:paraId="74AE8035">
            <w:pPr>
              <w:jc w:val="left"/>
            </w:pPr>
            <w:r>
              <w:t>POST /v1/sync/batches</w:t>
            </w:r>
          </w:p>
        </w:tc>
      </w:tr>
    </w:tbl>
    <w:p w14:paraId="14F626D1">
      <w:pPr>
        <w:pStyle w:val="19"/>
      </w:pPr>
      <w:r>
        <w:t>用户 ID、记录归属与授权由可信的执行层决定，不能接受请求体中 permission:true 作为授权依据。读取权限必须在查询前过滤；生成 AI 上下文前再校验；长任务执行中发现授权撤回则停止并清理临时上下文。</w:t>
      </w:r>
    </w:p>
    <w:p w14:paraId="2CB5C48D">
      <w:pPr>
        <w:pStyle w:val="19"/>
      </w:pPr>
      <w:r>
        <w:t>返回结构统一包含 data、error 和 requestId。错误代码至少包含 VALIDATION_ERROR、NOT_FOUND、PERMISSION_DENIED、STORAGE_FULL、CONFLICT、UNSUPPORTED_VERSION 与 CORRUPT_BACKUP。错误消息面向用户说明可执行的下一步，日志使用请求 ID 和对象 ID，不记录私人内容。</w:t>
      </w:r>
    </w:p>
    <w:p w14:paraId="437EFB3E">
      <w:pPr>
        <w:pStyle w:val="19"/>
      </w:pPr>
      <w:r>
        <w:t>分页使用稳定排序键，建议 eventAt 或 createdAt 加 id；筛选条件和 cursor 绑定。修改或删除携带 baseRevision，冲突返回双方版本，不直接按设备时间覆盖。导出、删除和同步批次支持幂等标识，重试不会重复操作。</w:t>
      </w:r>
    </w:p>
    <w:bookmarkEnd w:id="285"/>
    <w:p w14:paraId="2688DC0A">
      <w:pPr>
        <w:pStyle w:val="4"/>
      </w:pPr>
      <w:bookmarkStart w:id="286" w:name="aa8-ai-授权-生成与共证流程"/>
      <w:r>
        <w:t>AA.8 AI 授权 生成与共证流程</w:t>
      </w:r>
    </w:p>
    <w:p w14:paraId="1E3E52DF">
      <w:r>
        <w:t>授权拆成四类：本地处理、端到端密文同步、外部 AI 请求、向指定人员分享。隐私等级用于帮助识别敏感程度，不能把“可分享”自动解释为“允许模型分析”。每次授权明确对象、用途、范围、有效期和撤回方式。</w:t>
      </w:r>
    </w:p>
    <w:p w14:paraId="0895173C">
      <w:pPr>
        <w:pStyle w:val="19"/>
      </w:pPr>
      <w:r>
        <w:t>本地 AI 流程：用户选择范围 → 权限筛选 → 对授权内容预处理 → 建立或读取索引 → 检索 → 构建受限上下文 → 生成结构化候选 → 验证来源 ID 与修订 → 展示依据和不确定性 → 用户确认、修改或拒绝 → 保存反馈。</w:t>
      </w:r>
    </w:p>
    <w:p w14:paraId="6BF1B64B">
      <w:pPr>
        <w:pStyle w:val="19"/>
      </w:pPr>
      <w:r>
        <w:t>共证表示共同澄清解释，不是确认客观真相。洞察至少保存 modelId、modelVersion、promptVersion、sourceIds、sourceRevisions、generatedAt、scope 与 feedbackStatus。用户修改保存为用户反馈，不悄悄改写模型原始输出。</w:t>
      </w:r>
    </w:p>
    <w:p w14:paraId="43153A8D">
      <w:pPr>
        <w:pStyle w:val="19"/>
      </w:pPr>
      <w:r>
        <w:t>云增强与密文同步的区别：同步服务器可以只保存密文；普通云推理通常需要在服务端读取输入，仅使用 TLS 或上传前加密并不能让一般模型直接理解密文。云请求需预览将发送的原文或摘要、服务对象与处理政策，用户另行授权。若没有明确支持的隐私计算方案，不宣称服务端完全看不到输入。</w:t>
      </w:r>
    </w:p>
    <w:p w14:paraId="1D94D09B">
      <w:pPr>
        <w:pStyle w:val="19"/>
      </w:pPr>
      <w:r>
        <w:t>模型输出中的 source 必须对应本次上下文真实记录；引用存在仍不能证明解释正确。无资料时返回不足，来源矛盾时并列展示，用户拒绝后不反复强调同一判断。单纯使用“可能”或设置词库不能替代幻觉与越权评估。</w:t>
      </w:r>
    </w:p>
    <w:p w14:paraId="110FBBD4">
      <w:pPr>
        <w:pStyle w:val="19"/>
      </w:pPr>
      <w:r>
        <w:t>评估至少覆盖来源准确、越权读取、无资料拒答、统计误读、用户纠错和删除后的缓存失效。来源准确率按人工核验的陈述计算；用户认可率仅反映体验，不当作正确率。分离开发集与最终测试集，保存模型参数、设备、样本、错误类型和复测结果。</w:t>
      </w:r>
    </w:p>
    <w:bookmarkEnd w:id="286"/>
    <w:p w14:paraId="3CFB8162">
      <w:pPr>
        <w:pStyle w:val="4"/>
      </w:pPr>
      <w:bookmarkStart w:id="287" w:name="aa9-同步冲突与设备撤销"/>
      <w:r>
        <w:t>AA.9 同步冲突与设备撤销</w:t>
      </w:r>
    </w:p>
    <w:p w14:paraId="46435DA8">
      <w:r>
        <w:t>每条变更包含 objectId、revision、baseRevision、deviceId、operationId 和操作类型。服务器同步密文和必要元数据；设备解密并执行本地约束。设备时间用于显示，不作为唯一冲突依据。</w:t>
      </w:r>
    </w:p>
    <w:p w14:paraId="76C61FDF">
      <w:pPr>
        <w:pStyle w:val="19"/>
      </w:pPr>
      <w:r>
        <w:t>两个设备从相同 baseRevision 编辑同一条记录时，保留两份候选及共同原版本，提示用户合并；合并生成新的 revision。上传可重试，但 operationId 必须幂等；删除墓碑优先阻止旧数据复活，恢复删除记录作为新的显式操作处理。</w:t>
      </w:r>
    </w:p>
    <w:p w14:paraId="3A8C2083">
      <w:pPr>
        <w:pStyle w:val="19"/>
      </w:pPr>
      <w:r>
        <w:t>新增设备通过已授权设备或恢复流程取得加密密钥，不将裸密钥上传普通同步存储。设备丢失后撤销同步令牌，必要时轮换未来数据密钥；已经复制的明文和旧密钥不能通过账户撤销自动收回。</w:t>
      </w:r>
    </w:p>
    <w:bookmarkEnd w:id="287"/>
    <w:p w14:paraId="605E6230">
      <w:pPr>
        <w:pStyle w:val="4"/>
      </w:pPr>
      <w:bookmarkStart w:id="288" w:name="aa13-参考资料与维护方式"/>
      <w:r>
        <w:t>AA.13 参考资料与维护方式</w:t>
      </w:r>
    </w:p>
    <w:p w14:paraId="6A7032D4">
      <w:r>
        <w:t>[1] MDN Storage quotas and eviction criteria 及 StorageManager persist。用于浏览器配额、清理与持久存储说明。</w:t>
      </w:r>
      <w:r>
        <w:fldChar w:fldCharType="begin"/>
      </w:r>
      <w:r>
        <w:instrText xml:space="preserve"> HYPERLINK "https://developer.mozilla.org/en-US/docs/Web/API/Storage_API/Storage_quotas_and_eviction_criteria" \h </w:instrText>
      </w:r>
      <w:r>
        <w:fldChar w:fldCharType="separate"/>
      </w:r>
      <w:r>
        <w:t>https://developer.mozilla.org/en-US/docs/Web/API/Storage_API/Storage_quotas_and_eviction_criteria</w:t>
      </w:r>
      <w:r>
        <w:fldChar w:fldCharType="end"/>
      </w:r>
    </w:p>
    <w:p w14:paraId="65AF50BF">
      <w:pPr>
        <w:pStyle w:val="19"/>
      </w:pPr>
      <w:r>
        <w:t>[2] Android Developers MediaRecorder overview 及 AudioRecord API。用于录音保存与原始音频接口说明。</w:t>
      </w:r>
      <w:r>
        <w:fldChar w:fldCharType="begin"/>
      </w:r>
      <w:r>
        <w:instrText xml:space="preserve"> HYPERLINK "https://developer.android.com/media/platform/mediarecorder" \h </w:instrText>
      </w:r>
      <w:r>
        <w:fldChar w:fldCharType="separate"/>
      </w:r>
      <w:r>
        <w:t>https://developer.android.com/media/platform/mediarecorder</w:t>
      </w:r>
      <w:r>
        <w:fldChar w:fldCharType="end"/>
      </w:r>
    </w:p>
    <w:p w14:paraId="0EAF4739">
      <w:pPr>
        <w:pStyle w:val="19"/>
      </w:pPr>
      <w:r>
        <w:t>[3] MDN AesGcmParams。用于 AES-GCM 的 IV 唯一性与 96 位推荐长度。</w:t>
      </w:r>
      <w:r>
        <w:fldChar w:fldCharType="begin"/>
      </w:r>
      <w:r>
        <w:instrText xml:space="preserve"> HYPERLINK "https://developer.mozilla.org/en-US/docs/Web/API/AesGcmParams" \h </w:instrText>
      </w:r>
      <w:r>
        <w:fldChar w:fldCharType="separate"/>
      </w:r>
      <w:r>
        <w:t>https://developer.mozilla.org/en-US/docs/Web/API/AesGcmParams</w:t>
      </w:r>
      <w:r>
        <w:fldChar w:fldCharType="end"/>
      </w:r>
    </w:p>
    <w:p w14:paraId="53E13ECC">
      <w:pPr>
        <w:pStyle w:val="19"/>
      </w:pPr>
      <w:r>
        <w:t>[4] W3C Web Cryptography Level 2。用于浏览器加密与密钥操作接口。</w:t>
      </w:r>
      <w:r>
        <w:fldChar w:fldCharType="begin"/>
      </w:r>
      <w:r>
        <w:instrText xml:space="preserve"> HYPERLINK "https://www.w3.org/TR/webcrypto-2/" \h </w:instrText>
      </w:r>
      <w:r>
        <w:fldChar w:fldCharType="separate"/>
      </w:r>
      <w:r>
        <w:t>https://www.w3.org/TR/webcrypto-2/</w:t>
      </w:r>
      <w:r>
        <w:fldChar w:fldCharType="end"/>
      </w:r>
    </w:p>
    <w:p w14:paraId="2F9BE808">
      <w:pPr>
        <w:pStyle w:val="19"/>
      </w:pPr>
      <w:r>
        <w:t>[5] Espressif ESP32-C3 Series Datasheet。用于芯片与模块差异、CPU、SRAM 和 Flash 选型核对。</w:t>
      </w:r>
      <w:r>
        <w:fldChar w:fldCharType="begin"/>
      </w:r>
      <w:r>
        <w:instrText xml:space="preserve"> HYPERLINK "https://documentation.espressif.com/esp32-c3_datasheet_en.html" \h </w:instrText>
      </w:r>
      <w:r>
        <w:fldChar w:fldCharType="separate"/>
      </w:r>
      <w:r>
        <w:t>https://documentation.espressif.com/esp32-c3_datasheet_en.html</w:t>
      </w:r>
      <w:r>
        <w:fldChar w:fldCharType="end"/>
      </w:r>
    </w:p>
    <w:p w14:paraId="6F7EACEB">
      <w:pPr>
        <w:pStyle w:val="19"/>
      </w:pPr>
      <w:r>
        <w:t>资料核对日期为 2026 年 10 月 14 日。开发依赖的具体版本在 package lock、构建配置、固件配置和模型清单中锁定，升级时补充变更原因和回归验证。</w:t>
      </w:r>
    </w:p>
    <w:p w14:paraId="21102690">
      <w:pPr>
        <w:pStyle w:val="19"/>
      </w:pPr>
      <w:r>
        <w:rPr>
          <w:b/>
          <w:bCs/>
        </w:rPr>
        <w:t>修订记录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518"/>
        <w:gridCol w:w="240"/>
      </w:tblGrid>
      <w:tr w14:paraId="564F9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96" w:type="dxa"/>
          </w:tcPr>
          <w:p w14:paraId="7A54934C">
            <w:pPr>
              <w:jc w:val="left"/>
            </w:pPr>
            <w:r>
              <w:t>版本</w:t>
            </w:r>
          </w:p>
        </w:tc>
        <w:tc>
          <w:tcPr>
            <w:tcW w:w="1518" w:type="dxa"/>
          </w:tcPr>
          <w:p w14:paraId="2B41BFBB">
            <w:pPr>
              <w:jc w:val="left"/>
            </w:pPr>
            <w:r>
              <w:t>用途</w:t>
            </w:r>
          </w:p>
        </w:tc>
        <w:tc>
          <w:tcPr>
            <w:tcW w:w="240" w:type="dxa"/>
          </w:tcPr>
          <w:p w14:paraId="45658460">
            <w:pPr>
              <w:jc w:val="left"/>
            </w:pPr>
          </w:p>
        </w:tc>
      </w:tr>
      <w:tr w14:paraId="4FB7E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 w14:paraId="43390911">
            <w:pPr>
              <w:jc w:val="left"/>
            </w:pPr>
            <w:r>
              <w:rPr>
                <w:rFonts w:hint="eastAsia"/>
              </w:rPr>
              <w:t>v0.1.0</w:t>
            </w:r>
          </w:p>
        </w:tc>
        <w:tc>
          <w:tcPr>
            <w:tcW w:w="1518" w:type="dxa"/>
          </w:tcPr>
          <w:p w14:paraId="6F218B81">
            <w:pPr>
              <w:jc w:val="left"/>
            </w:pPr>
            <w:r>
              <w:rPr>
                <w:rFonts w:hint="eastAsia"/>
              </w:rPr>
              <w:t>首次公开版本</w:t>
            </w:r>
          </w:p>
        </w:tc>
        <w:tc>
          <w:tcPr>
            <w:tcW w:w="240" w:type="dxa"/>
          </w:tcPr>
          <w:p w14:paraId="4D7A0985">
            <w:pPr>
              <w:jc w:val="left"/>
            </w:pPr>
          </w:p>
        </w:tc>
      </w:tr>
    </w:tbl>
    <w:p w14:paraId="3F4156DE">
      <w:pPr>
        <w:pStyle w:val="19"/>
      </w:pPr>
      <w:bookmarkStart w:id="289" w:name="_GoBack"/>
      <w:bookmarkEnd w:id="289"/>
      <w:r>
        <w:t>维护时先更新实施基线与实际完成状态，再同步修改相关正文和专项附录；保留原始自述、规划目标、模型推断与实际验收的边界。每次修订后更新目录，检查跨章节链接和页码。</w:t>
      </w:r>
    </w:p>
    <w:bookmarkEnd w:id="278"/>
    <w:bookmarkEnd w:id="288"/>
    <w:sectPr>
      <w:headerReference r:id="rId5" w:type="default"/>
      <w:footerReference r:id="rId6" w:type="default"/>
      <w:pgSz w:w="11909" w:h="16834"/>
      <w:pgMar w:top="1123" w:right="1195" w:bottom="1037" w:left="1253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D614F">
    <w:pPr>
      <w:pStyle w:val="167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5" w:lineRule="auto"/>
      </w:pPr>
      <w:r>
        <w:separator/>
      </w:r>
    </w:p>
  </w:footnote>
  <w:footnote w:type="continuationSeparator" w:id="1">
    <w:p>
      <w:pPr>
        <w:spacing w:before="0" w:after="0" w:line="29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436E6">
    <w:pPr>
      <w:pStyle w:val="167"/>
    </w:pPr>
    <w:r>
      <w:t>时己 Shiji  ·  个人经验主权系统技术手册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91E76"/>
    <w:rsid w:val="70E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95" w:lineRule="auto"/>
    </w:pPr>
    <w:rPr>
      <w:rFonts w:ascii="Noto Sans CJK SC" w:hAnsi="Noto Sans CJK SC" w:eastAsia="Noto Sans CJK SC" w:cs="Noto Sans CJK SC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widowControl/>
      <w:spacing w:before="260" w:after="100"/>
      <w:outlineLvl w:val="0"/>
    </w:pPr>
    <w:rPr>
      <w:rFonts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80" w:after="100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80" w:after="100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</w:pPr>
    <w:rPr>
      <w:rFonts w:ascii="Noto Sans CJK SC" w:hAnsi="Noto Sans CJK SC" w:eastAsia="Noto Sans CJK SC" w:cs="Noto Sans CJK SC"/>
      <w:color w:val="00000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widowControl/>
      <w:spacing w:before="60" w:after="100" w:line="252" w:lineRule="auto"/>
    </w:pPr>
    <w:rPr>
      <w:rFonts w:ascii="DejaVu Sans Mono" w:hAnsi="DejaVu Sans Mono" w:eastAsia="Noto Sans CJK SC" w:cs="Noto Sans CJK SC"/>
      <w:color w:val="000000"/>
      <w:sz w:val="19"/>
      <w:szCs w:val="22"/>
      <w:lang w:val="en-US" w:eastAsia="en-US" w:bidi="ar-SA"/>
    </w:rPr>
  </w:style>
  <w:style w:type="paragraph" w:customStyle="1" w:styleId="165">
    <w:name w:val="TOC 1"/>
    <w:uiPriority w:val="0"/>
    <w:pPr>
      <w:keepNext w:val="0"/>
      <w:widowControl/>
      <w:tabs>
        <w:tab w:val="right" w:leader="dot" w:pos="9432"/>
      </w:tabs>
      <w:spacing w:before="0" w:after="20" w:line="257" w:lineRule="auto"/>
      <w:ind w:left="0"/>
    </w:pPr>
    <w:rPr>
      <w:rFonts w:ascii="Aptos" w:hAnsi="Aptos" w:eastAsia="Noto Sans CJK SC" w:cs="Noto Sans CJK SC"/>
      <w:color w:val="000000"/>
      <w:sz w:val="22"/>
      <w:szCs w:val="22"/>
      <w:lang w:val="en-US" w:eastAsia="en-US" w:bidi="ar-SA"/>
    </w:rPr>
  </w:style>
  <w:style w:type="paragraph" w:customStyle="1" w:styleId="166">
    <w:name w:val="TOC 2"/>
    <w:uiPriority w:val="0"/>
    <w:pPr>
      <w:keepNext w:val="0"/>
      <w:widowControl/>
      <w:tabs>
        <w:tab w:val="right" w:leader="dot" w:pos="9202"/>
      </w:tabs>
      <w:spacing w:before="0" w:after="20" w:line="257" w:lineRule="auto"/>
      <w:ind w:left="230"/>
    </w:pPr>
    <w:rPr>
      <w:rFonts w:ascii="Aptos" w:hAnsi="Aptos" w:eastAsia="Noto Sans CJK SC" w:cs="Noto Sans CJK SC"/>
      <w:color w:val="000000"/>
      <w:sz w:val="21"/>
      <w:szCs w:val="22"/>
      <w:lang w:val="en-US" w:eastAsia="en-US" w:bidi="ar-SA"/>
    </w:rPr>
  </w:style>
  <w:style w:type="paragraph" w:customStyle="1" w:styleId="167">
    <w:name w:val="Small"/>
    <w:uiPriority w:val="0"/>
    <w:pPr>
      <w:widowControl/>
      <w:spacing w:after="200" w:line="276" w:lineRule="auto"/>
    </w:pPr>
    <w:rPr>
      <w:rFonts w:ascii="Aptos" w:hAnsi="Aptos" w:eastAsia="Noto Sans CJK SC" w:cs="Noto Sans CJK SC"/>
      <w:color w:val="000000"/>
      <w:sz w:val="19"/>
      <w:szCs w:val="22"/>
      <w:lang w:val="en-US" w:eastAsia="en-US" w:bidi="ar-SA"/>
    </w:rPr>
  </w:style>
  <w:style w:type="paragraph" w:customStyle="1" w:styleId="168">
    <w:name w:val="Label"/>
    <w:uiPriority w:val="0"/>
    <w:pPr>
      <w:keepNext/>
      <w:widowControl/>
      <w:spacing w:before="80" w:after="60" w:line="276" w:lineRule="auto"/>
    </w:pPr>
    <w:rPr>
      <w:rFonts w:ascii="Aptos" w:hAnsi="Aptos" w:eastAsia="Noto Sans CJK SC" w:cs="Noto Sans CJK SC"/>
      <w:b/>
      <w:color w:val="000000"/>
      <w:sz w:val="22"/>
      <w:szCs w:val="22"/>
      <w:lang w:val="en-US" w:eastAsia="en-US" w:bidi="ar-SA"/>
    </w:rPr>
  </w:style>
  <w:style w:type="paragraph" w:customStyle="1" w:styleId="169">
    <w:name w:val="Source Code"/>
    <w:basedOn w:val="1"/>
    <w:uiPriority w:val="0"/>
    <w:pPr>
      <w:wordWrap w:val="0"/>
    </w:pPr>
  </w:style>
  <w:style w:type="character" w:customStyle="1" w:styleId="170">
    <w:name w:val="KeywordTok"/>
    <w:uiPriority w:val="0"/>
    <w:rPr>
      <w:b/>
      <w:color w:val="007020"/>
    </w:rPr>
  </w:style>
  <w:style w:type="character" w:customStyle="1" w:styleId="171">
    <w:name w:val="DataTypeTok"/>
    <w:uiPriority w:val="0"/>
    <w:rPr>
      <w:color w:val="902000"/>
    </w:rPr>
  </w:style>
  <w:style w:type="character" w:customStyle="1" w:styleId="172">
    <w:name w:val="DecValTok"/>
    <w:uiPriority w:val="0"/>
    <w:rPr>
      <w:color w:val="40A070"/>
    </w:rPr>
  </w:style>
  <w:style w:type="character" w:customStyle="1" w:styleId="173">
    <w:name w:val="BaseNTok"/>
    <w:uiPriority w:val="0"/>
    <w:rPr>
      <w:color w:val="40A070"/>
    </w:rPr>
  </w:style>
  <w:style w:type="character" w:customStyle="1" w:styleId="174">
    <w:name w:val="FloatTok"/>
    <w:uiPriority w:val="0"/>
    <w:rPr>
      <w:color w:val="40A070"/>
    </w:rPr>
  </w:style>
  <w:style w:type="character" w:customStyle="1" w:styleId="175">
    <w:name w:val="ConstantTok"/>
    <w:uiPriority w:val="0"/>
    <w:rPr>
      <w:color w:val="880000"/>
    </w:rPr>
  </w:style>
  <w:style w:type="character" w:customStyle="1" w:styleId="176">
    <w:name w:val="CharTok"/>
    <w:uiPriority w:val="0"/>
    <w:rPr>
      <w:color w:val="4070A0"/>
    </w:rPr>
  </w:style>
  <w:style w:type="character" w:customStyle="1" w:styleId="177">
    <w:name w:val="SpecialCharTok"/>
    <w:uiPriority w:val="0"/>
    <w:rPr>
      <w:color w:val="4070A0"/>
    </w:rPr>
  </w:style>
  <w:style w:type="character" w:customStyle="1" w:styleId="178">
    <w:name w:val="StringTok"/>
    <w:uiPriority w:val="0"/>
    <w:rPr>
      <w:color w:val="4070A0"/>
    </w:rPr>
  </w:style>
  <w:style w:type="character" w:customStyle="1" w:styleId="179">
    <w:name w:val="VerbatimStringTok"/>
    <w:uiPriority w:val="0"/>
    <w:rPr>
      <w:color w:val="4070A0"/>
    </w:rPr>
  </w:style>
  <w:style w:type="character" w:customStyle="1" w:styleId="180">
    <w:name w:val="SpecialStringTok"/>
    <w:uiPriority w:val="0"/>
    <w:rPr>
      <w:color w:val="BB6688"/>
    </w:rPr>
  </w:style>
  <w:style w:type="character" w:customStyle="1" w:styleId="181">
    <w:name w:val="ImportTok"/>
    <w:uiPriority w:val="0"/>
    <w:rPr>
      <w:b/>
      <w:color w:val="008000"/>
    </w:rPr>
  </w:style>
  <w:style w:type="character" w:customStyle="1" w:styleId="182">
    <w:name w:val="CommentTok"/>
    <w:uiPriority w:val="0"/>
    <w:rPr>
      <w:i/>
      <w:color w:val="60A0B0"/>
    </w:rPr>
  </w:style>
  <w:style w:type="character" w:customStyle="1" w:styleId="183">
    <w:name w:val="DocumentationTok"/>
    <w:uiPriority w:val="0"/>
    <w:rPr>
      <w:i/>
      <w:color w:val="BA2121"/>
    </w:rPr>
  </w:style>
  <w:style w:type="character" w:customStyle="1" w:styleId="184">
    <w:name w:val="AnnotationTok"/>
    <w:uiPriority w:val="0"/>
    <w:rPr>
      <w:b/>
      <w:i/>
      <w:color w:val="60A0B0"/>
    </w:rPr>
  </w:style>
  <w:style w:type="character" w:customStyle="1" w:styleId="185">
    <w:name w:val="CommentVarTok"/>
    <w:uiPriority w:val="0"/>
    <w:rPr>
      <w:b/>
      <w:i/>
      <w:color w:val="60A0B0"/>
    </w:rPr>
  </w:style>
  <w:style w:type="character" w:customStyle="1" w:styleId="186">
    <w:name w:val="OtherTok"/>
    <w:uiPriority w:val="0"/>
    <w:rPr>
      <w:color w:val="007020"/>
    </w:rPr>
  </w:style>
  <w:style w:type="character" w:customStyle="1" w:styleId="187">
    <w:name w:val="FunctionTok"/>
    <w:uiPriority w:val="0"/>
    <w:rPr>
      <w:color w:val="06287E"/>
    </w:rPr>
  </w:style>
  <w:style w:type="character" w:customStyle="1" w:styleId="188">
    <w:name w:val="VariableTok"/>
    <w:uiPriority w:val="0"/>
    <w:rPr>
      <w:color w:val="19177C"/>
    </w:rPr>
  </w:style>
  <w:style w:type="character" w:customStyle="1" w:styleId="189">
    <w:name w:val="ControlFlowTok"/>
    <w:uiPriority w:val="0"/>
    <w:rPr>
      <w:b/>
      <w:color w:val="007020"/>
    </w:rPr>
  </w:style>
  <w:style w:type="character" w:customStyle="1" w:styleId="190">
    <w:name w:val="OperatorTok"/>
    <w:uiPriority w:val="0"/>
    <w:rPr>
      <w:color w:val="666666"/>
    </w:rPr>
  </w:style>
  <w:style w:type="character" w:customStyle="1" w:styleId="191">
    <w:name w:val="BuiltInTok"/>
    <w:uiPriority w:val="0"/>
    <w:rPr>
      <w:color w:val="008000"/>
    </w:rPr>
  </w:style>
  <w:style w:type="character" w:customStyle="1" w:styleId="192">
    <w:name w:val="ExtensionTok"/>
    <w:uiPriority w:val="0"/>
  </w:style>
  <w:style w:type="character" w:customStyle="1" w:styleId="193">
    <w:name w:val="PreprocessorTok"/>
    <w:uiPriority w:val="0"/>
    <w:rPr>
      <w:color w:val="BC7A00"/>
    </w:rPr>
  </w:style>
  <w:style w:type="character" w:customStyle="1" w:styleId="194">
    <w:name w:val="AttributeTok"/>
    <w:uiPriority w:val="0"/>
    <w:rPr>
      <w:color w:val="7D9029"/>
    </w:rPr>
  </w:style>
  <w:style w:type="character" w:customStyle="1" w:styleId="195">
    <w:name w:val="RegionMarkerTok"/>
    <w:uiPriority w:val="0"/>
  </w:style>
  <w:style w:type="character" w:customStyle="1" w:styleId="196">
    <w:name w:val="InformationTok"/>
    <w:qFormat/>
    <w:uiPriority w:val="0"/>
    <w:rPr>
      <w:b/>
      <w:i/>
      <w:color w:val="60A0B0"/>
    </w:rPr>
  </w:style>
  <w:style w:type="character" w:customStyle="1" w:styleId="197">
    <w:name w:val="WarningTok"/>
    <w:qFormat/>
    <w:uiPriority w:val="0"/>
    <w:rPr>
      <w:b/>
      <w:i/>
      <w:color w:val="60A0B0"/>
    </w:rPr>
  </w:style>
  <w:style w:type="character" w:customStyle="1" w:styleId="198">
    <w:name w:val="AlertTok"/>
    <w:qFormat/>
    <w:uiPriority w:val="0"/>
    <w:rPr>
      <w:b/>
      <w:color w:val="FF0000"/>
    </w:rPr>
  </w:style>
  <w:style w:type="character" w:customStyle="1" w:styleId="199">
    <w:name w:val="ErrorTok"/>
    <w:qFormat/>
    <w:uiPriority w:val="0"/>
    <w:rPr>
      <w:b/>
      <w:color w:val="FF0000"/>
    </w:rPr>
  </w:style>
  <w:style w:type="character" w:customStyle="1" w:styleId="200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27916</Words>
  <Characters>37306</Characters>
  <Lines>0</Lines>
  <Paragraphs>0</Paragraphs>
  <TotalTime>1</TotalTime>
  <ScaleCrop>false</ScaleCrop>
  <LinksUpToDate>false</LinksUpToDate>
  <CharactersWithSpaces>38902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2026-10-14T02:31:00Z</dcterms:created>
  <dc:creator>WPS_1787750468</dc:creator>
  <cp:lastModifiedBy>WPS_1787750468</cp:lastModifiedBy>
  <dcterms:modified xsi:type="dcterms:W3CDTF">2026-10-14T03:47:34Z</dcterms:modified>
  <dc:title>时己：个人经验主权系统技术手册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  <property fmtid="{D5CDD505-2E9C-101B-9397-08002B2CF9AE}" pid="3" name="subtitle">
    <vt:lpwstr>GitHub 核心公开版 V2.3-core-public</vt:lpwstr>
  </property>
  <property fmtid="{D5CDD505-2E9C-101B-9397-08002B2CF9AE}" pid="4" name="KSOTemplateDocerSaveRecord">
    <vt:lpwstr>eyJoZGlkIjoiMWRhMTU5MmYyMmM1YmZkMDZmODg5YmNhZWQxNWFiMTUiLCJ1c2VySWQiOiIxMzc0NTM1OTQxOTcifQ==</vt:lpwstr>
  </property>
  <property fmtid="{D5CDD505-2E9C-101B-9397-08002B2CF9AE}" pid="5" name="KSOProductBuildVer">
    <vt:lpwstr>2052-12.1.0.29162</vt:lpwstr>
  </property>
  <property fmtid="{D5CDD505-2E9C-101B-9397-08002B2CF9AE}" pid="6" name="ICV">
    <vt:lpwstr>C1165FF1DA0F41C68CE1B0D646F121B7_12</vt:lpwstr>
  </property>
</Properties>
</file>